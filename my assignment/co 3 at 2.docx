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019B2">
      <w:pPr>
        <w:jc w:val="center"/>
      </w:pPr>
      <w:r>
        <w:rPr>
          <w:b/>
          <w:bCs/>
          <w:color w:val="1F4E79"/>
          <w:sz w:val="26"/>
          <w:szCs w:val="26"/>
        </w:rPr>
        <w:t>SIMATS ENGINEERING (SAVEETHA SCHOOL OF ENGINEERING)</w:t>
      </w:r>
    </w:p>
    <w:p w14:paraId="3FB6BF2B">
      <w:pPr>
        <w:jc w:val="center"/>
      </w:pPr>
      <w:r>
        <w:rPr>
          <w:b/>
          <w:bCs/>
          <w:color w:val="2E75B6"/>
        </w:rPr>
        <w:t>Department of Artificial Intelligence and Data Science</w:t>
      </w:r>
    </w:p>
    <w:p w14:paraId="60D0B80D">
      <w:pPr>
        <w:pBdr>
          <w:bottom w:val="single" w:color="1F4E79" w:sz="6" w:space="1"/>
        </w:pBdr>
        <w:spacing w:after="80"/>
        <w:jc w:val="center"/>
        <w:rPr>
          <w:b/>
          <w:bCs/>
          <w:color w:val="C00000"/>
          <w:sz w:val="24"/>
          <w:szCs w:val="24"/>
          <w:lang w:val="en-GB"/>
        </w:rPr>
      </w:pPr>
      <w:r>
        <w:rPr>
          <w:b/>
          <w:bCs/>
          <w:color w:val="C00000"/>
          <w:sz w:val="24"/>
          <w:szCs w:val="24"/>
        </w:rPr>
        <w:t>ASSESSMENT TOOL 2 – Case Study</w:t>
      </w:r>
    </w:p>
    <w:p w14:paraId="4231A5FC">
      <w:pPr>
        <w:pBdr>
          <w:bottom w:val="single" w:color="1F4E79" w:sz="6" w:space="1"/>
        </w:pBdr>
        <w:spacing w:after="80"/>
        <w:jc w:val="center"/>
      </w:pPr>
    </w:p>
    <w:p w14:paraId="05B99788">
      <w:pPr>
        <w:spacing w:after="50"/>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3240"/>
        <w:gridCol w:w="1800"/>
        <w:gridCol w:w="3240"/>
      </w:tblGrid>
      <w:tr w14:paraId="59BB5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BF6EDD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0FE645">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C019445">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3A2058A">
            <w:pPr>
              <w:rPr>
                <w:sz w:val="18"/>
                <w:szCs w:val="18"/>
              </w:rPr>
            </w:pPr>
            <w:r>
              <w:rPr>
                <w:sz w:val="18"/>
                <w:szCs w:val="18"/>
              </w:rPr>
              <w:t>Natural Language Processing</w:t>
            </w:r>
          </w:p>
        </w:tc>
      </w:tr>
      <w:tr w14:paraId="1E8D5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3F7D2A2">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5583B09">
            <w:r>
              <w:rPr>
                <w:sz w:val="18"/>
                <w:szCs w:val="18"/>
              </w:rPr>
              <w:t>CO3 – Precision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4DDAC3A">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724EC63">
            <w:r>
              <w:rPr>
                <w:sz w:val="18"/>
                <w:szCs w:val="18"/>
              </w:rPr>
              <w:t>Assessment Tool 2 – Case Study</w:t>
            </w:r>
          </w:p>
        </w:tc>
      </w:tr>
      <w:tr w14:paraId="34694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F79918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5D07E5F">
            <w:r>
              <w:rPr>
                <w:sz w:val="18"/>
                <w:szCs w:val="18"/>
              </w:rPr>
              <w:t>30%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A8CE14D"/>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9ABF1D5"/>
        </w:tc>
      </w:tr>
      <w:tr w14:paraId="5D1F4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6EE86BE">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47B3F087">
            <w:r>
              <w:t>Apply N-gram models, smoothing techniques, part-of-speech tagging systems and to evaluate effective syntactic analysis. (BL-3)</w:t>
            </w:r>
          </w:p>
        </w:tc>
      </w:tr>
      <w:tr w14:paraId="2C400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4B9373B">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0889BB7">
            <w:r>
              <w:rPr>
                <w:rFonts w:hint="default"/>
                <w:lang w:val="en-US"/>
              </w:rPr>
              <w:t>K subrahmanya v s manikanta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3CA87AF">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BC413FF">
            <w:pPr>
              <w:rPr>
                <w:rFonts w:hint="default"/>
                <w:lang w:val="en-US"/>
              </w:rPr>
            </w:pPr>
            <w:r>
              <w:t>19247222</w:t>
            </w:r>
            <w:r>
              <w:rPr>
                <w:rFonts w:hint="default"/>
                <w:lang w:val="en-US"/>
              </w:rPr>
              <w:t>0</w:t>
            </w:r>
          </w:p>
        </w:tc>
      </w:tr>
      <w:tr w14:paraId="121EA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01F3160">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7B5F75C">
            <w:r>
              <w:t>CSE-AI / 3</w:t>
            </w:r>
            <w:r>
              <w:rPr>
                <w:vertAlign w:val="superscript"/>
              </w:rPr>
              <w:t>rd</w:t>
            </w:r>
            <w:r>
              <w:t xml:space="preserve">  year/2024</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ADF42D6">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213F158">
            <w:r>
              <w:t>27/08/2026</w:t>
            </w:r>
          </w:p>
        </w:tc>
      </w:tr>
    </w:tbl>
    <w:p w14:paraId="3C4CC0B2">
      <w:pPr>
        <w:spacing w:after="50"/>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48705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67894F58">
            <w:r>
              <w:rPr>
                <w:b/>
                <w:bCs/>
                <w:color w:val="C00000"/>
              </w:rPr>
              <w:t>Code of Conduct</w:t>
            </w:r>
          </w:p>
          <w:p w14:paraId="19B5C547">
            <w:pPr>
              <w:spacing w:after="60"/>
            </w:pPr>
            <w:r>
              <w:rPr>
                <w:i/>
                <w:iCs/>
                <w:sz w:val="18"/>
                <w:szCs w:val="18"/>
              </w:rPr>
              <w:t xml:space="preserve">I </w:t>
            </w:r>
            <w:r>
              <w:rPr>
                <w:rFonts w:hint="default"/>
                <w:lang w:val="en-US"/>
              </w:rPr>
              <w:t xml:space="preserve">K subrahmanya v s manikanta </w:t>
            </w:r>
            <w:r>
              <w:rPr>
                <w:i/>
                <w:iCs/>
                <w:sz w:val="18"/>
                <w:szCs w:val="18"/>
                <w:u w:val="single"/>
              </w:rPr>
              <w:t>19247222</w:t>
            </w:r>
            <w:r>
              <w:rPr>
                <w:rFonts w:hint="default"/>
                <w:i/>
                <w:iCs/>
                <w:sz w:val="18"/>
                <w:szCs w:val="18"/>
                <w:u w:val="single"/>
                <w:lang w:val="en-US"/>
              </w:rPr>
              <w:t>0</w:t>
            </w:r>
            <w:r>
              <w:rPr>
                <w:i/>
                <w:iCs/>
                <w:sz w:val="18"/>
                <w:szCs w:val="18"/>
                <w:u w:val="single"/>
              </w:rPr>
              <w:t>)</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D5DF441">
            <w:r>
              <w:rPr>
                <w:sz w:val="18"/>
                <w:szCs w:val="18"/>
              </w:rPr>
              <w:t xml:space="preserve">Signature of the Student: </w:t>
            </w:r>
            <w:r>
              <w:rPr>
                <w:rFonts w:hint="default"/>
                <w:lang w:val="en-US"/>
              </w:rPr>
              <w:t>K subrahmanya v s manikanta</w:t>
            </w:r>
            <w:bookmarkStart w:id="0" w:name="_GoBack"/>
            <w:bookmarkEnd w:id="0"/>
          </w:p>
        </w:tc>
      </w:tr>
    </w:tbl>
    <w:p w14:paraId="19880AB5">
      <w:pPr>
        <w:spacing w:after="50"/>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6217D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130F8D23">
            <w:r>
              <w:rPr>
                <w:b/>
                <w:bCs/>
                <w:color w:val="C00000"/>
              </w:rPr>
              <w:t>Instructions</w:t>
            </w:r>
          </w:p>
          <w:p w14:paraId="56A620D9">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rPr>
                <w:color w:val="000000"/>
                <w:sz w:val="18"/>
                <w:szCs w:val="18"/>
              </w:rPr>
              <w:t>Read all three case studies carefully before attempting the questions.</w:t>
            </w:r>
          </w:p>
          <w:p w14:paraId="3E471A52">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18"/>
                <w:szCs w:val="18"/>
              </w:rPr>
            </w:pPr>
            <w:r>
              <w:rPr>
                <w:color w:val="000000"/>
                <w:sz w:val="18"/>
                <w:szCs w:val="18"/>
              </w:rPr>
              <w:t>Provide appropriate justifications and interpretations for every computed result.</w:t>
            </w:r>
          </w:p>
          <w:p w14:paraId="48C98E6F">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rPr>
                <w:color w:val="000000"/>
                <w:sz w:val="18"/>
                <w:szCs w:val="18"/>
              </w:rPr>
              <w:t>Use NLP concepts, algorithms, and terminology wherever applicable.</w:t>
            </w:r>
          </w:p>
          <w:p w14:paraId="776A1F93">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t>Diagrams, flowcharts, tables, or mathematical formulations may be used to support your answers.</w:t>
            </w:r>
          </w:p>
          <w:p w14:paraId="3D4A2FC8">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40" w:lineRule="auto"/>
            </w:pPr>
            <w:r>
              <w:rPr>
                <w:color w:val="000000"/>
                <w:sz w:val="18"/>
                <w:szCs w:val="18"/>
              </w:rPr>
              <w:t>Duration: 30 minutes.</w:t>
            </w:r>
          </w:p>
        </w:tc>
      </w:tr>
    </w:tbl>
    <w:p w14:paraId="486D5A96">
      <w:pPr>
        <w:spacing w:after="50"/>
      </w:pPr>
    </w:p>
    <w:tbl>
      <w:tblPr>
        <w:tblStyle w:val="12"/>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89"/>
        <w:gridCol w:w="4819"/>
        <w:gridCol w:w="2552"/>
      </w:tblGrid>
      <w:tr w14:paraId="749AC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8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263909EE">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Section / Topic</w:t>
            </w:r>
          </w:p>
        </w:tc>
        <w:tc>
          <w:tcPr>
            <w:tcW w:w="481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753EB657">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Focus</w:t>
            </w:r>
          </w:p>
        </w:tc>
        <w:tc>
          <w:tcPr>
            <w:tcW w:w="255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1E6215E">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Case Study</w:t>
            </w:r>
          </w:p>
        </w:tc>
      </w:tr>
      <w:tr w14:paraId="235D7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71B9EEAD">
            <w:r>
              <w:t>N-Gram Language Models and Smoothing Techniques</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5064A2D">
            <w:pPr>
              <w:jc w:val="both"/>
              <w:rPr>
                <w:sz w:val="17"/>
                <w:szCs w:val="17"/>
              </w:rPr>
            </w:pPr>
            <w:r>
              <w:t>Bigram and Trigram probability computation, Maximum Likelihood Estimation (MLE), Backoff models, Deleted Interpolation, Entropy calculation, uncertainty analysis, real-time next-word prediction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D586667">
            <w:pPr>
              <w:jc w:val="center"/>
            </w:pPr>
            <w:r>
              <w:t>Case Study 1 – Smart Mobile Keyboard Prediction System</w:t>
            </w:r>
          </w:p>
        </w:tc>
      </w:tr>
      <w:tr w14:paraId="552B5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3B4B96D">
            <w:r>
              <w:t>Part-of-Speech (POS) Tagging and Word Classes</w:t>
            </w:r>
          </w:p>
        </w:tc>
        <w:tc>
          <w:tcPr>
            <w:tcW w:w="4819"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573A6902">
            <w:pPr>
              <w:jc w:val="both"/>
              <w:rPr>
                <w:sz w:val="17"/>
                <w:szCs w:val="17"/>
              </w:rPr>
            </w:pPr>
            <w:r>
              <w:t>Penn Treebank tagset, contextual ambiguity resolution, rule-based tagging, stochastic tagging (HMM), emission and transition probabilities, word class identification, chatbot language understanding</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6DB4678">
            <w:pPr>
              <w:jc w:val="center"/>
            </w:pPr>
            <w:r>
              <w:t>Case Study 2 – AI-Powered Customer Support Chatbot</w:t>
            </w:r>
          </w:p>
        </w:tc>
      </w:tr>
      <w:tr w14:paraId="6AE20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7A47CE4E">
            <w:r>
              <w:t>Transformation-Based Tagging (Brill Tagger)</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FC26F63">
            <w:pPr>
              <w:jc w:val="both"/>
              <w:rPr>
                <w:sz w:val="17"/>
                <w:szCs w:val="17"/>
              </w:rPr>
            </w:pPr>
            <w:r>
              <w:t>POS tag correction, transformation rules, contextual tagging, linguistic validation, tag sequence refinement, ambiguity handling</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137F5EA">
            <w:pPr>
              <w:jc w:val="center"/>
            </w:pPr>
            <w:r>
              <w:t>Case Study 3 – News Analytics and POS Tag Correction System</w:t>
            </w:r>
          </w:p>
        </w:tc>
      </w:tr>
      <w:tr w14:paraId="2FDE2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7B43B16B">
            <w:pPr>
              <w:rPr>
                <w:b/>
                <w:bCs/>
                <w:color w:val="1F4E79"/>
                <w:sz w:val="18"/>
                <w:szCs w:val="18"/>
              </w:rPr>
            </w:pPr>
            <w:r>
              <w:t>Corpus Statistics and Probabilistic Analysis</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EFA56D2">
            <w:pPr>
              <w:jc w:val="both"/>
              <w:rPr>
                <w:sz w:val="17"/>
                <w:szCs w:val="17"/>
              </w:rPr>
            </w:pPr>
            <w:r>
              <w:t>Word frequency counting, corpus-based probability estimation, entropy-based uncertainty measurement, tagging confidence evaluation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4E1A75C">
            <w:pPr>
              <w:jc w:val="center"/>
              <w:rPr>
                <w:sz w:val="18"/>
                <w:szCs w:val="18"/>
              </w:rPr>
            </w:pPr>
            <w:r>
              <w:t>Case Study 3 – News Analytics and POS Tag Correction System</w:t>
            </w:r>
          </w:p>
        </w:tc>
      </w:tr>
      <w:tr w14:paraId="61ED5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793D2DC2">
            <w:pPr>
              <w:rPr>
                <w:b/>
                <w:bCs/>
                <w:color w:val="1F4E79"/>
                <w:sz w:val="18"/>
                <w:szCs w:val="18"/>
              </w:rPr>
            </w:pPr>
            <w:r>
              <w:t>Integrated Syntactic Analysis and NLP Applications</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3B115CFE">
            <w:pPr>
              <w:jc w:val="both"/>
              <w:rPr>
                <w:sz w:val="17"/>
                <w:szCs w:val="17"/>
              </w:rPr>
            </w:pPr>
            <w:r>
              <w:t>Application of language models, POS tagging, probabilistic methods, corpus analysis, ambiguity resolution, and decision-making in real-world NLP systems</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4295D4F">
            <w:pPr>
              <w:jc w:val="center"/>
              <w:rPr>
                <w:sz w:val="18"/>
                <w:szCs w:val="18"/>
              </w:rPr>
            </w:pPr>
            <w:r>
              <w:t>Case Studies 1, 2, and 3</w:t>
            </w:r>
          </w:p>
        </w:tc>
      </w:tr>
    </w:tbl>
    <w:p w14:paraId="69E74825">
      <w:pPr>
        <w:spacing w:after="50"/>
      </w:pPr>
    </w:p>
    <w:p w14:paraId="68C7A5A1">
      <w:pPr>
        <w:spacing w:after="50"/>
      </w:pPr>
    </w:p>
    <w:p w14:paraId="4E2A0ACC">
      <w:pPr>
        <w:pBdr>
          <w:bottom w:val="single" w:color="C00000" w:sz="4" w:space="1"/>
        </w:pBdr>
        <w:spacing w:before="80" w:after="40"/>
      </w:pPr>
      <w:r>
        <w:rPr>
          <w:b/>
          <w:bCs/>
          <w:color w:val="C00000"/>
        </w:rPr>
        <w:t>Annexure A – Case Study</w:t>
      </w:r>
    </w:p>
    <w:p w14:paraId="3DED10DF">
      <w:pPr>
        <w:spacing w:before="100" w:beforeAutospacing="1" w:after="100" w:afterAutospacing="1"/>
        <w:ind w:left="360"/>
        <w:jc w:val="both"/>
        <w:rPr>
          <w:b/>
          <w:bCs/>
          <w:sz w:val="24"/>
          <w:szCs w:val="24"/>
        </w:rPr>
      </w:pPr>
      <w:r>
        <w:rPr>
          <w:b/>
          <w:bCs/>
          <w:sz w:val="24"/>
          <w:szCs w:val="24"/>
        </w:rPr>
        <w:t>CASE STUDY 1: E-Commerce Smart Search and Product Prediction System</w:t>
      </w:r>
    </w:p>
    <w:p w14:paraId="4AAD0FE8">
      <w:pPr>
        <w:spacing w:before="100" w:beforeAutospacing="1" w:after="100" w:afterAutospacing="1"/>
        <w:ind w:left="360"/>
        <w:jc w:val="both"/>
        <w:rPr>
          <w:sz w:val="24"/>
          <w:szCs w:val="24"/>
        </w:rPr>
      </w:pPr>
      <w:r>
        <w:rPr>
          <w:sz w:val="24"/>
          <w:szCs w:val="24"/>
        </w:rPr>
        <w:t>An e-commerce company is developing an AI-powered search and autocomplete system that predicts the next word when customers enter product-related queries. The language model is trained on the corpus:</w:t>
      </w:r>
    </w:p>
    <w:p w14:paraId="6C480966">
      <w:pPr>
        <w:spacing w:before="100" w:beforeAutospacing="1" w:after="100" w:afterAutospacing="1"/>
        <w:ind w:left="360"/>
        <w:jc w:val="both"/>
        <w:rPr>
          <w:sz w:val="24"/>
          <w:szCs w:val="24"/>
        </w:rPr>
      </w:pPr>
      <w:r>
        <w:rPr>
          <w:i/>
          <w:iCs/>
          <w:sz w:val="24"/>
          <w:szCs w:val="24"/>
        </w:rPr>
        <w:t>"machine learning improves business, machine learning enables automation, machine learning drives innovation."</w:t>
      </w:r>
    </w:p>
    <w:p w14:paraId="229D9142">
      <w:pPr>
        <w:spacing w:before="100" w:beforeAutospacing="1" w:after="100" w:afterAutospacing="1"/>
        <w:ind w:left="360"/>
        <w:jc w:val="both"/>
        <w:rPr>
          <w:sz w:val="24"/>
          <w:szCs w:val="24"/>
        </w:rPr>
      </w:pPr>
      <w:r>
        <w:rPr>
          <w:sz w:val="24"/>
          <w:szCs w:val="24"/>
        </w:rPr>
        <w:t xml:space="preserve">The development team uses </w:t>
      </w:r>
      <w:r>
        <w:rPr>
          <w:b/>
          <w:bCs/>
          <w:sz w:val="24"/>
          <w:szCs w:val="24"/>
        </w:rPr>
        <w:t>Bigram and Trigram Language Models, Backoff Models, Deleted Interpolation, and Entropy Analysis</w:t>
      </w:r>
      <w:r>
        <w:rPr>
          <w:sz w:val="24"/>
          <w:szCs w:val="24"/>
        </w:rPr>
        <w:t xml:space="preserve"> to improve search prediction and handle unseen word sequences.</w:t>
      </w:r>
    </w:p>
    <w:p w14:paraId="11DA468E">
      <w:pPr>
        <w:spacing w:before="100" w:beforeAutospacing="1" w:after="100" w:afterAutospacing="1"/>
        <w:ind w:left="360"/>
        <w:jc w:val="both"/>
        <w:rPr>
          <w:sz w:val="24"/>
          <w:szCs w:val="24"/>
        </w:rPr>
      </w:pPr>
      <w:r>
        <w:rPr>
          <w:sz w:val="24"/>
          <w:szCs w:val="24"/>
        </w:rPr>
        <w:t>The following statistics are obtained from the corpus:</w:t>
      </w:r>
    </w:p>
    <w:p w14:paraId="7DD16430">
      <w:pPr>
        <w:numPr>
          <w:ilvl w:val="0"/>
          <w:numId w:val="8"/>
        </w:numPr>
        <w:spacing w:before="100" w:beforeAutospacing="1" w:after="100" w:afterAutospacing="1" w:line="240" w:lineRule="auto"/>
        <w:jc w:val="both"/>
        <w:rPr>
          <w:sz w:val="24"/>
          <w:szCs w:val="24"/>
        </w:rPr>
      </w:pPr>
      <w:r>
        <w:rPr>
          <w:sz w:val="24"/>
          <w:szCs w:val="24"/>
        </w:rPr>
        <w:t xml:space="preserve">C(machine) = 3 </w:t>
      </w:r>
    </w:p>
    <w:p w14:paraId="64FD84E3">
      <w:pPr>
        <w:numPr>
          <w:ilvl w:val="0"/>
          <w:numId w:val="8"/>
        </w:numPr>
        <w:spacing w:before="100" w:beforeAutospacing="1" w:after="100" w:afterAutospacing="1" w:line="240" w:lineRule="auto"/>
        <w:jc w:val="both"/>
        <w:rPr>
          <w:sz w:val="24"/>
          <w:szCs w:val="24"/>
        </w:rPr>
      </w:pPr>
      <w:r>
        <w:rPr>
          <w:sz w:val="24"/>
          <w:szCs w:val="24"/>
        </w:rPr>
        <w:t xml:space="preserve">C(machine learning) = 3 </w:t>
      </w:r>
    </w:p>
    <w:p w14:paraId="6CDFF79E">
      <w:pPr>
        <w:numPr>
          <w:ilvl w:val="0"/>
          <w:numId w:val="8"/>
        </w:numPr>
        <w:spacing w:before="100" w:beforeAutospacing="1" w:after="100" w:afterAutospacing="1" w:line="240" w:lineRule="auto"/>
        <w:jc w:val="both"/>
        <w:rPr>
          <w:sz w:val="24"/>
          <w:szCs w:val="24"/>
        </w:rPr>
      </w:pPr>
      <w:r>
        <w:rPr>
          <w:sz w:val="24"/>
          <w:szCs w:val="24"/>
        </w:rPr>
        <w:t xml:space="preserve">C(learning improves) = 1 </w:t>
      </w:r>
    </w:p>
    <w:p w14:paraId="672B4B9A">
      <w:pPr>
        <w:numPr>
          <w:ilvl w:val="0"/>
          <w:numId w:val="8"/>
        </w:numPr>
        <w:spacing w:before="100" w:beforeAutospacing="1" w:after="100" w:afterAutospacing="1" w:line="240" w:lineRule="auto"/>
        <w:jc w:val="both"/>
        <w:rPr>
          <w:sz w:val="24"/>
          <w:szCs w:val="24"/>
        </w:rPr>
      </w:pPr>
      <w:r>
        <w:rPr>
          <w:sz w:val="24"/>
          <w:szCs w:val="24"/>
        </w:rPr>
        <w:t xml:space="preserve">C(learning enables) = 1 </w:t>
      </w:r>
    </w:p>
    <w:p w14:paraId="03003FAC">
      <w:pPr>
        <w:numPr>
          <w:ilvl w:val="0"/>
          <w:numId w:val="8"/>
        </w:numPr>
        <w:spacing w:before="100" w:beforeAutospacing="1" w:after="100" w:afterAutospacing="1" w:line="240" w:lineRule="auto"/>
        <w:jc w:val="both"/>
        <w:rPr>
          <w:sz w:val="24"/>
          <w:szCs w:val="24"/>
        </w:rPr>
      </w:pPr>
      <w:r>
        <w:rPr>
          <w:sz w:val="24"/>
          <w:szCs w:val="24"/>
        </w:rPr>
        <w:t xml:space="preserve">C(learning drives) = 1 </w:t>
      </w:r>
    </w:p>
    <w:p w14:paraId="3B974C1A">
      <w:pPr>
        <w:numPr>
          <w:ilvl w:val="0"/>
          <w:numId w:val="8"/>
        </w:numPr>
        <w:spacing w:before="100" w:beforeAutospacing="1" w:after="100" w:afterAutospacing="1" w:line="240" w:lineRule="auto"/>
        <w:jc w:val="both"/>
        <w:rPr>
          <w:sz w:val="24"/>
          <w:szCs w:val="24"/>
        </w:rPr>
      </w:pPr>
      <w:r>
        <w:rPr>
          <w:sz w:val="24"/>
          <w:szCs w:val="24"/>
        </w:rPr>
        <w:t xml:space="preserve">C(learning improves business) = 1 </w:t>
      </w:r>
    </w:p>
    <w:p w14:paraId="364F5824">
      <w:pPr>
        <w:spacing w:before="100" w:beforeAutospacing="1" w:after="100" w:afterAutospacing="1"/>
        <w:ind w:left="360"/>
        <w:jc w:val="both"/>
        <w:rPr>
          <w:sz w:val="24"/>
          <w:szCs w:val="24"/>
        </w:rPr>
      </w:pPr>
      <w:r>
        <w:rPr>
          <w:sz w:val="24"/>
          <w:szCs w:val="24"/>
        </w:rPr>
        <w:t>The interpolation weights are:</w:t>
      </w:r>
    </w:p>
    <w:p w14:paraId="1CF52DA1">
      <w:pPr>
        <w:numPr>
          <w:ilvl w:val="0"/>
          <w:numId w:val="9"/>
        </w:numPr>
        <w:spacing w:before="100" w:beforeAutospacing="1" w:after="100" w:afterAutospacing="1" w:line="240" w:lineRule="auto"/>
        <w:jc w:val="both"/>
        <w:rPr>
          <w:sz w:val="24"/>
          <w:szCs w:val="24"/>
        </w:rPr>
      </w:pPr>
      <w:r>
        <w:rPr>
          <w:sz w:val="24"/>
          <w:szCs w:val="24"/>
        </w:rPr>
        <w:t>λ</w:t>
      </w:r>
      <w:r>
        <w:rPr>
          <w:rFonts w:ascii="Cambria Math" w:hAnsi="Cambria Math" w:cs="Cambria Math"/>
          <w:sz w:val="24"/>
          <w:szCs w:val="24"/>
        </w:rPr>
        <w:t>₁</w:t>
      </w:r>
      <w:r>
        <w:rPr>
          <w:sz w:val="24"/>
          <w:szCs w:val="24"/>
        </w:rPr>
        <w:t xml:space="preserve"> = 0.5 (Trigram) </w:t>
      </w:r>
    </w:p>
    <w:p w14:paraId="04E43715">
      <w:pPr>
        <w:numPr>
          <w:ilvl w:val="0"/>
          <w:numId w:val="9"/>
        </w:numPr>
        <w:spacing w:before="100" w:beforeAutospacing="1" w:after="100" w:afterAutospacing="1" w:line="240" w:lineRule="auto"/>
        <w:jc w:val="both"/>
        <w:rPr>
          <w:sz w:val="24"/>
          <w:szCs w:val="24"/>
        </w:rPr>
      </w:pPr>
      <w:r>
        <w:rPr>
          <w:sz w:val="24"/>
          <w:szCs w:val="24"/>
        </w:rPr>
        <w:t>λ</w:t>
      </w:r>
      <w:r>
        <w:rPr>
          <w:rFonts w:ascii="Cambria Math" w:hAnsi="Cambria Math" w:cs="Cambria Math"/>
          <w:sz w:val="24"/>
          <w:szCs w:val="24"/>
        </w:rPr>
        <w:t>₂</w:t>
      </w:r>
      <w:r>
        <w:rPr>
          <w:sz w:val="24"/>
          <w:szCs w:val="24"/>
        </w:rPr>
        <w:t xml:space="preserve"> = 0.3 (Bigram) </w:t>
      </w:r>
    </w:p>
    <w:p w14:paraId="4221DFF2">
      <w:pPr>
        <w:numPr>
          <w:ilvl w:val="0"/>
          <w:numId w:val="9"/>
        </w:numPr>
        <w:spacing w:before="100" w:beforeAutospacing="1" w:after="100" w:afterAutospacing="1" w:line="240" w:lineRule="auto"/>
        <w:jc w:val="both"/>
        <w:rPr>
          <w:sz w:val="24"/>
          <w:szCs w:val="24"/>
        </w:rPr>
      </w:pPr>
      <w:r>
        <w:rPr>
          <w:sz w:val="24"/>
          <w:szCs w:val="24"/>
        </w:rPr>
        <w:t>λ</w:t>
      </w:r>
      <w:r>
        <w:rPr>
          <w:rFonts w:ascii="Cambria Math" w:hAnsi="Cambria Math" w:cs="Cambria Math"/>
          <w:sz w:val="24"/>
          <w:szCs w:val="24"/>
        </w:rPr>
        <w:t>₃</w:t>
      </w:r>
      <w:r>
        <w:rPr>
          <w:sz w:val="24"/>
          <w:szCs w:val="24"/>
        </w:rPr>
        <w:t xml:space="preserve"> = 0.2 (Unigram) </w:t>
      </w:r>
    </w:p>
    <w:p w14:paraId="28990D0C">
      <w:pPr>
        <w:spacing w:before="100" w:beforeAutospacing="1" w:after="100" w:afterAutospacing="1"/>
        <w:ind w:left="360"/>
        <w:jc w:val="both"/>
        <w:rPr>
          <w:sz w:val="24"/>
          <w:szCs w:val="24"/>
        </w:rPr>
      </w:pPr>
      <w:r>
        <w:rPr>
          <w:sz w:val="24"/>
          <w:szCs w:val="24"/>
        </w:rPr>
        <w:t xml:space="preserve">The prediction probabilities after the word </w:t>
      </w:r>
      <w:r>
        <w:rPr>
          <w:b/>
          <w:bCs/>
          <w:sz w:val="24"/>
          <w:szCs w:val="24"/>
        </w:rPr>
        <w:t>"learning"</w:t>
      </w:r>
      <w:r>
        <w:rPr>
          <w:sz w:val="24"/>
          <w:szCs w:val="24"/>
        </w:rPr>
        <w:t xml:space="preserve"> are:</w:t>
      </w:r>
    </w:p>
    <w:p w14:paraId="12965FCD">
      <w:pPr>
        <w:numPr>
          <w:ilvl w:val="0"/>
          <w:numId w:val="10"/>
        </w:numPr>
        <w:spacing w:before="100" w:beforeAutospacing="1" w:after="100" w:afterAutospacing="1" w:line="240" w:lineRule="auto"/>
        <w:jc w:val="both"/>
        <w:rPr>
          <w:sz w:val="24"/>
          <w:szCs w:val="24"/>
        </w:rPr>
      </w:pPr>
      <w:r>
        <w:rPr>
          <w:sz w:val="24"/>
          <w:szCs w:val="24"/>
        </w:rPr>
        <w:t xml:space="preserve">P(improves) = 0.33 </w:t>
      </w:r>
    </w:p>
    <w:p w14:paraId="2DE5F82A">
      <w:pPr>
        <w:numPr>
          <w:ilvl w:val="0"/>
          <w:numId w:val="10"/>
        </w:numPr>
        <w:spacing w:before="100" w:beforeAutospacing="1" w:after="100" w:afterAutospacing="1" w:line="240" w:lineRule="auto"/>
        <w:jc w:val="both"/>
        <w:rPr>
          <w:sz w:val="24"/>
          <w:szCs w:val="24"/>
        </w:rPr>
      </w:pPr>
      <w:r>
        <w:rPr>
          <w:sz w:val="24"/>
          <w:szCs w:val="24"/>
        </w:rPr>
        <w:t xml:space="preserve">P(enables) = 0.33 </w:t>
      </w:r>
    </w:p>
    <w:p w14:paraId="6A6E420A">
      <w:pPr>
        <w:numPr>
          <w:ilvl w:val="0"/>
          <w:numId w:val="10"/>
        </w:numPr>
        <w:spacing w:before="100" w:beforeAutospacing="1" w:after="100" w:afterAutospacing="1" w:line="240" w:lineRule="auto"/>
        <w:jc w:val="both"/>
        <w:rPr>
          <w:sz w:val="24"/>
          <w:szCs w:val="24"/>
        </w:rPr>
      </w:pPr>
      <w:r>
        <w:rPr>
          <w:sz w:val="24"/>
          <w:szCs w:val="24"/>
        </w:rPr>
        <w:t xml:space="preserve">P(drives) = 0.33 </w:t>
      </w:r>
    </w:p>
    <w:p w14:paraId="22E87138">
      <w:pPr>
        <w:spacing w:before="100" w:beforeAutospacing="1" w:after="100" w:afterAutospacing="1"/>
        <w:ind w:left="360"/>
        <w:jc w:val="both"/>
        <w:rPr>
          <w:b/>
          <w:bCs/>
          <w:sz w:val="24"/>
          <w:szCs w:val="24"/>
        </w:rPr>
      </w:pPr>
      <w:r>
        <w:rPr>
          <w:b/>
          <w:bCs/>
          <w:sz w:val="24"/>
          <w:szCs w:val="24"/>
        </w:rPr>
        <w:t>Questions</w:t>
      </w:r>
    </w:p>
    <w:p w14:paraId="4A4C4749">
      <w:pPr>
        <w:numPr>
          <w:ilvl w:val="0"/>
          <w:numId w:val="11"/>
        </w:numPr>
        <w:spacing w:before="100" w:beforeAutospacing="1" w:after="100" w:afterAutospacing="1" w:line="240" w:lineRule="auto"/>
        <w:jc w:val="both"/>
        <w:rPr>
          <w:sz w:val="24"/>
          <w:szCs w:val="24"/>
        </w:rPr>
      </w:pPr>
      <w:r>
        <w:rPr>
          <w:sz w:val="24"/>
          <w:szCs w:val="24"/>
        </w:rPr>
        <w:t xml:space="preserve">Compute the Maximum Likelihood Estimate (MLE) of the Bigram Probability </w:t>
      </w:r>
      <w:r>
        <w:rPr>
          <w:b/>
          <w:bCs/>
          <w:sz w:val="24"/>
          <w:szCs w:val="24"/>
        </w:rPr>
        <w:t>P(learning | machine)</w:t>
      </w:r>
      <w:r>
        <w:rPr>
          <w:sz w:val="24"/>
          <w:szCs w:val="24"/>
        </w:rPr>
        <w:t xml:space="preserve">. Interpret how this probability can influence the next-word prediction of an e-commerce search system. </w:t>
      </w:r>
    </w:p>
    <w:p w14:paraId="6B57A278">
      <w:pPr>
        <w:numPr>
          <w:ilvl w:val="0"/>
          <w:numId w:val="11"/>
        </w:numPr>
        <w:spacing w:before="100" w:beforeAutospacing="1" w:after="100" w:afterAutospacing="1" w:line="240" w:lineRule="auto"/>
        <w:jc w:val="both"/>
        <w:rPr>
          <w:sz w:val="24"/>
          <w:szCs w:val="24"/>
        </w:rPr>
      </w:pPr>
      <w:r>
        <w:rPr>
          <w:sz w:val="24"/>
          <w:szCs w:val="24"/>
        </w:rPr>
        <w:t xml:space="preserve">A customer enters the unseen sequence </w:t>
      </w:r>
      <w:r>
        <w:rPr>
          <w:b/>
          <w:bCs/>
          <w:sz w:val="24"/>
          <w:szCs w:val="24"/>
        </w:rPr>
        <w:t>"machine learning transforms"</w:t>
      </w:r>
      <w:r>
        <w:rPr>
          <w:sz w:val="24"/>
          <w:szCs w:val="24"/>
        </w:rPr>
        <w:t xml:space="preserve">. Apply the Backoff Model and estimate the probability of the word </w:t>
      </w:r>
      <w:r>
        <w:rPr>
          <w:b/>
          <w:bCs/>
          <w:sz w:val="24"/>
          <w:szCs w:val="24"/>
        </w:rPr>
        <w:t>"transforms"</w:t>
      </w:r>
      <w:r>
        <w:rPr>
          <w:sz w:val="24"/>
          <w:szCs w:val="24"/>
        </w:rPr>
        <w:t xml:space="preserve"> using lower-order N-grams. Explain why backoff is useful when customers enter previously unseen search queries. </w:t>
      </w:r>
    </w:p>
    <w:p w14:paraId="1C00C577">
      <w:pPr>
        <w:numPr>
          <w:ilvl w:val="0"/>
          <w:numId w:val="11"/>
        </w:numPr>
        <w:spacing w:before="100" w:beforeAutospacing="1" w:after="100" w:afterAutospacing="1" w:line="240" w:lineRule="auto"/>
        <w:jc w:val="both"/>
        <w:rPr>
          <w:sz w:val="24"/>
          <w:szCs w:val="24"/>
        </w:rPr>
      </w:pPr>
      <w:r>
        <w:rPr>
          <w:sz w:val="24"/>
          <w:szCs w:val="24"/>
        </w:rPr>
        <w:t xml:space="preserve">Using Deleted Interpolation, calculate the probability of the sequence </w:t>
      </w:r>
      <w:r>
        <w:rPr>
          <w:b/>
          <w:bCs/>
          <w:sz w:val="24"/>
          <w:szCs w:val="24"/>
        </w:rPr>
        <w:t>"machine learning improves"</w:t>
      </w:r>
      <w:r>
        <w:rPr>
          <w:sz w:val="24"/>
          <w:szCs w:val="24"/>
        </w:rPr>
        <w:t xml:space="preserve"> using the given interpolation weights. Explain how combining trigram, bigram, and unigram probabilities improves robustness when training data is sparse. </w:t>
      </w:r>
    </w:p>
    <w:p w14:paraId="64A4210C">
      <w:pPr>
        <w:numPr>
          <w:ilvl w:val="0"/>
          <w:numId w:val="11"/>
        </w:numPr>
        <w:spacing w:before="100" w:beforeAutospacing="1" w:after="100" w:afterAutospacing="1" w:line="240" w:lineRule="auto"/>
        <w:jc w:val="both"/>
        <w:rPr>
          <w:sz w:val="24"/>
          <w:szCs w:val="24"/>
        </w:rPr>
      </w:pPr>
      <w:r>
        <w:rPr>
          <w:sz w:val="24"/>
          <w:szCs w:val="24"/>
        </w:rPr>
        <w:t xml:space="preserve">Calculate the Entropy of the prediction distribution </w:t>
      </w:r>
      <w:r>
        <w:rPr>
          <w:b/>
          <w:bCs/>
          <w:sz w:val="24"/>
          <w:szCs w:val="24"/>
        </w:rPr>
        <w:t>P(improves) = 0.33, P(enables) = 0.33, P(drives) = 0.33</w:t>
      </w:r>
      <w:r>
        <w:rPr>
          <w:sz w:val="24"/>
          <w:szCs w:val="24"/>
        </w:rPr>
        <w:t xml:space="preserve">. Interpret the entropy value and explain what it indicates about uncertainty in the search prediction system. </w:t>
      </w:r>
    </w:p>
    <w:p w14:paraId="0794B9C1">
      <w:pPr>
        <w:numPr>
          <w:ilvl w:val="0"/>
          <w:numId w:val="11"/>
        </w:numPr>
        <w:spacing w:before="100" w:beforeAutospacing="1" w:after="100" w:afterAutospacing="1" w:line="240" w:lineRule="auto"/>
        <w:jc w:val="both"/>
        <w:rPr>
          <w:sz w:val="24"/>
          <w:szCs w:val="24"/>
        </w:rPr>
      </w:pPr>
      <w:r>
        <w:rPr>
          <w:sz w:val="24"/>
          <w:szCs w:val="24"/>
        </w:rPr>
        <w:t xml:space="preserve">Develop a Python program using </w:t>
      </w:r>
      <w:r>
        <w:rPr>
          <w:b/>
          <w:bCs/>
          <w:sz w:val="24"/>
          <w:szCs w:val="24"/>
        </w:rPr>
        <w:t>NLTK</w:t>
      </w:r>
      <w:r>
        <w:rPr>
          <w:sz w:val="24"/>
          <w:szCs w:val="24"/>
        </w:rPr>
        <w:t xml:space="preserve"> for N-gram generation, </w:t>
      </w:r>
      <w:r>
        <w:rPr>
          <w:b/>
          <w:bCs/>
          <w:sz w:val="24"/>
          <w:szCs w:val="24"/>
        </w:rPr>
        <w:t>NumPy</w:t>
      </w:r>
      <w:r>
        <w:rPr>
          <w:sz w:val="24"/>
          <w:szCs w:val="24"/>
        </w:rPr>
        <w:t xml:space="preserve"> for probability computations, and the </w:t>
      </w:r>
      <w:r>
        <w:rPr>
          <w:b/>
          <w:bCs/>
          <w:sz w:val="24"/>
          <w:szCs w:val="24"/>
        </w:rPr>
        <w:t>Math</w:t>
      </w:r>
      <w:r>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6FA6E645">
      <w:pPr>
        <w:spacing w:before="100" w:beforeAutospacing="1" w:after="100" w:afterAutospacing="1"/>
        <w:ind w:left="360"/>
        <w:jc w:val="both"/>
        <w:rPr>
          <w:b/>
          <w:bCs/>
          <w:sz w:val="24"/>
          <w:szCs w:val="24"/>
        </w:rPr>
      </w:pPr>
      <w:r>
        <w:rPr>
          <w:b/>
          <w:bCs/>
          <w:sz w:val="24"/>
          <w:szCs w:val="24"/>
        </w:rPr>
        <w:t>CASE STUDY 2: AI-Powered Hospital Appointment Chatbot</w:t>
      </w:r>
    </w:p>
    <w:p w14:paraId="70DCD801">
      <w:pPr>
        <w:spacing w:before="100" w:beforeAutospacing="1" w:after="100" w:afterAutospacing="1"/>
        <w:ind w:left="360"/>
        <w:jc w:val="both"/>
        <w:rPr>
          <w:sz w:val="24"/>
          <w:szCs w:val="24"/>
        </w:rPr>
      </w:pPr>
      <w:r>
        <w:rPr>
          <w:sz w:val="24"/>
          <w:szCs w:val="24"/>
        </w:rPr>
        <w:t xml:space="preserve">A healthcare organization develops an AI-powered chatbot that assists patients in booking appointments. The chatbot performs </w:t>
      </w:r>
      <w:r>
        <w:rPr>
          <w:b/>
          <w:bCs/>
          <w:sz w:val="24"/>
          <w:szCs w:val="24"/>
        </w:rPr>
        <w:t>Part-of-Speech tagging</w:t>
      </w:r>
      <w:r>
        <w:rPr>
          <w:sz w:val="24"/>
          <w:szCs w:val="24"/>
        </w:rPr>
        <w:t xml:space="preserve"> before identifying user intentions and generating responses.</w:t>
      </w:r>
    </w:p>
    <w:p w14:paraId="635790C7">
      <w:pPr>
        <w:spacing w:before="100" w:beforeAutospacing="1" w:after="100" w:afterAutospacing="1"/>
        <w:ind w:left="360"/>
        <w:jc w:val="both"/>
        <w:rPr>
          <w:sz w:val="24"/>
          <w:szCs w:val="24"/>
        </w:rPr>
      </w:pPr>
      <w:r>
        <w:rPr>
          <w:sz w:val="24"/>
          <w:szCs w:val="24"/>
        </w:rPr>
        <w:t>Consider the following user inputs:</w:t>
      </w:r>
    </w:p>
    <w:p w14:paraId="315A0A38">
      <w:pPr>
        <w:numPr>
          <w:ilvl w:val="0"/>
          <w:numId w:val="12"/>
        </w:numPr>
        <w:spacing w:before="100" w:beforeAutospacing="1" w:after="100" w:afterAutospacing="1" w:line="240" w:lineRule="auto"/>
        <w:jc w:val="both"/>
        <w:rPr>
          <w:sz w:val="24"/>
          <w:szCs w:val="24"/>
        </w:rPr>
      </w:pPr>
      <w:r>
        <w:rPr>
          <w:b/>
          <w:bCs/>
          <w:sz w:val="24"/>
          <w:szCs w:val="24"/>
        </w:rPr>
        <w:t>"Book an appointment with the doctor."</w:t>
      </w:r>
      <w:r>
        <w:rPr>
          <w:sz w:val="24"/>
          <w:szCs w:val="24"/>
        </w:rPr>
        <w:t xml:space="preserve"> </w:t>
      </w:r>
    </w:p>
    <w:p w14:paraId="6646DDB5">
      <w:pPr>
        <w:numPr>
          <w:ilvl w:val="0"/>
          <w:numId w:val="12"/>
        </w:numPr>
        <w:spacing w:before="100" w:beforeAutospacing="1" w:after="100" w:afterAutospacing="1" w:line="240" w:lineRule="auto"/>
        <w:jc w:val="both"/>
        <w:rPr>
          <w:sz w:val="24"/>
          <w:szCs w:val="24"/>
        </w:rPr>
      </w:pPr>
      <w:r>
        <w:rPr>
          <w:b/>
          <w:bCs/>
          <w:sz w:val="24"/>
          <w:szCs w:val="24"/>
        </w:rPr>
        <w:t>"The book contains medical information."</w:t>
      </w:r>
      <w:r>
        <w:rPr>
          <w:sz w:val="24"/>
          <w:szCs w:val="24"/>
        </w:rPr>
        <w:t xml:space="preserve"> </w:t>
      </w:r>
    </w:p>
    <w:p w14:paraId="47B46103">
      <w:pPr>
        <w:spacing w:before="100" w:beforeAutospacing="1" w:after="100" w:afterAutospacing="1"/>
        <w:ind w:left="360"/>
        <w:jc w:val="both"/>
        <w:rPr>
          <w:sz w:val="24"/>
          <w:szCs w:val="24"/>
        </w:rPr>
      </w:pPr>
      <w:r>
        <w:rPr>
          <w:sz w:val="24"/>
          <w:szCs w:val="24"/>
        </w:rPr>
        <w:t xml:space="preserve">The chatbot uses the </w:t>
      </w:r>
      <w:r>
        <w:rPr>
          <w:b/>
          <w:bCs/>
          <w:sz w:val="24"/>
          <w:szCs w:val="24"/>
        </w:rPr>
        <w:t>Penn Treebank POS Tagset</w:t>
      </w:r>
      <w:r>
        <w:rPr>
          <w:sz w:val="24"/>
          <w:szCs w:val="24"/>
        </w:rPr>
        <w:t xml:space="preserve"> and an </w:t>
      </w:r>
      <w:r>
        <w:rPr>
          <w:b/>
          <w:bCs/>
          <w:sz w:val="24"/>
          <w:szCs w:val="24"/>
        </w:rPr>
        <w:t>HMM-based probabilistic POS tagger</w:t>
      </w:r>
      <w:r>
        <w:rPr>
          <w:sz w:val="24"/>
          <w:szCs w:val="24"/>
        </w:rPr>
        <w:t xml:space="preserve"> to determine the grammatical role of ambiguous words.</w:t>
      </w:r>
    </w:p>
    <w:p w14:paraId="6DFA9E62">
      <w:pPr>
        <w:spacing w:before="100" w:beforeAutospacing="1" w:after="100" w:afterAutospacing="1"/>
        <w:ind w:left="360"/>
        <w:jc w:val="both"/>
        <w:rPr>
          <w:sz w:val="24"/>
          <w:szCs w:val="24"/>
        </w:rPr>
      </w:pPr>
      <w:r>
        <w:rPr>
          <w:sz w:val="24"/>
          <w:szCs w:val="24"/>
        </w:rPr>
        <w:t xml:space="preserve">For the word </w:t>
      </w:r>
      <w:r>
        <w:rPr>
          <w:b/>
          <w:bCs/>
          <w:sz w:val="24"/>
          <w:szCs w:val="24"/>
        </w:rPr>
        <w:t>"book"</w:t>
      </w:r>
      <w:r>
        <w:rPr>
          <w:sz w:val="24"/>
          <w:szCs w:val="24"/>
        </w:rPr>
        <w:t>, the system is given:</w:t>
      </w:r>
    </w:p>
    <w:p w14:paraId="429AFDD4">
      <w:pPr>
        <w:numPr>
          <w:ilvl w:val="0"/>
          <w:numId w:val="13"/>
        </w:numPr>
        <w:spacing w:before="100" w:beforeAutospacing="1" w:after="100" w:afterAutospacing="1" w:line="240" w:lineRule="auto"/>
        <w:jc w:val="both"/>
        <w:rPr>
          <w:sz w:val="24"/>
          <w:szCs w:val="24"/>
        </w:rPr>
      </w:pPr>
      <w:r>
        <w:rPr>
          <w:sz w:val="24"/>
          <w:szCs w:val="24"/>
        </w:rPr>
        <w:t xml:space="preserve">P(book | VB) = 0.7 </w:t>
      </w:r>
    </w:p>
    <w:p w14:paraId="4F087AF7">
      <w:pPr>
        <w:numPr>
          <w:ilvl w:val="0"/>
          <w:numId w:val="13"/>
        </w:numPr>
        <w:spacing w:before="100" w:beforeAutospacing="1" w:after="100" w:afterAutospacing="1" w:line="240" w:lineRule="auto"/>
        <w:jc w:val="both"/>
        <w:rPr>
          <w:sz w:val="24"/>
          <w:szCs w:val="24"/>
        </w:rPr>
      </w:pPr>
      <w:r>
        <w:rPr>
          <w:sz w:val="24"/>
          <w:szCs w:val="24"/>
        </w:rPr>
        <w:t xml:space="preserve">P(book | NN) = 0.3 </w:t>
      </w:r>
    </w:p>
    <w:p w14:paraId="1362447A">
      <w:pPr>
        <w:numPr>
          <w:ilvl w:val="0"/>
          <w:numId w:val="13"/>
        </w:numPr>
        <w:spacing w:before="100" w:beforeAutospacing="1" w:after="100" w:afterAutospacing="1" w:line="240" w:lineRule="auto"/>
        <w:jc w:val="both"/>
        <w:rPr>
          <w:sz w:val="24"/>
          <w:szCs w:val="24"/>
        </w:rPr>
      </w:pPr>
      <w:r>
        <w:rPr>
          <w:sz w:val="24"/>
          <w:szCs w:val="24"/>
        </w:rPr>
        <w:t xml:space="preserve">P(Start → VB) = 0.6 </w:t>
      </w:r>
    </w:p>
    <w:p w14:paraId="3BE9C1A1">
      <w:pPr>
        <w:numPr>
          <w:ilvl w:val="0"/>
          <w:numId w:val="13"/>
        </w:numPr>
        <w:spacing w:before="100" w:beforeAutospacing="1" w:after="100" w:afterAutospacing="1" w:line="240" w:lineRule="auto"/>
        <w:jc w:val="both"/>
        <w:rPr>
          <w:sz w:val="24"/>
          <w:szCs w:val="24"/>
        </w:rPr>
      </w:pPr>
      <w:r>
        <w:rPr>
          <w:sz w:val="24"/>
          <w:szCs w:val="24"/>
        </w:rPr>
        <w:t xml:space="preserve">P(Start → NN) = 0.4 </w:t>
      </w:r>
    </w:p>
    <w:p w14:paraId="11B61801">
      <w:pPr>
        <w:spacing w:before="100" w:beforeAutospacing="1" w:after="100" w:afterAutospacing="1"/>
        <w:ind w:left="360"/>
        <w:jc w:val="both"/>
        <w:rPr>
          <w:sz w:val="24"/>
          <w:szCs w:val="24"/>
        </w:rPr>
      </w:pPr>
      <w:r>
        <w:rPr>
          <w:sz w:val="24"/>
          <w:szCs w:val="24"/>
        </w:rPr>
        <w:t xml:space="preserve">The system must determine whether </w:t>
      </w:r>
      <w:r>
        <w:rPr>
          <w:b/>
          <w:bCs/>
          <w:sz w:val="24"/>
          <w:szCs w:val="24"/>
        </w:rPr>
        <w:t>"book"</w:t>
      </w:r>
      <w:r>
        <w:rPr>
          <w:sz w:val="24"/>
          <w:szCs w:val="24"/>
        </w:rPr>
        <w:t xml:space="preserve"> functions as a Verb (VB) or Noun (NN) depending on its context.</w:t>
      </w:r>
    </w:p>
    <w:p w14:paraId="11C3A207">
      <w:pPr>
        <w:spacing w:before="100" w:beforeAutospacing="1" w:after="100" w:afterAutospacing="1"/>
        <w:ind w:left="360"/>
        <w:jc w:val="both"/>
        <w:rPr>
          <w:b/>
          <w:bCs/>
          <w:sz w:val="24"/>
          <w:szCs w:val="24"/>
        </w:rPr>
      </w:pPr>
      <w:r>
        <w:rPr>
          <w:b/>
          <w:bCs/>
          <w:sz w:val="24"/>
          <w:szCs w:val="24"/>
        </w:rPr>
        <w:t>Questions</w:t>
      </w:r>
    </w:p>
    <w:p w14:paraId="192B9AD8">
      <w:pPr>
        <w:numPr>
          <w:ilvl w:val="0"/>
          <w:numId w:val="14"/>
        </w:numPr>
        <w:spacing w:before="100" w:beforeAutospacing="1" w:after="100" w:afterAutospacing="1" w:line="240" w:lineRule="auto"/>
        <w:jc w:val="both"/>
        <w:rPr>
          <w:sz w:val="24"/>
          <w:szCs w:val="24"/>
        </w:rPr>
      </w:pPr>
      <w:r>
        <w:rPr>
          <w:sz w:val="24"/>
          <w:szCs w:val="24"/>
        </w:rPr>
        <w:t xml:space="preserve">Assign appropriate </w:t>
      </w:r>
      <w:r>
        <w:rPr>
          <w:b/>
          <w:bCs/>
          <w:sz w:val="24"/>
          <w:szCs w:val="24"/>
        </w:rPr>
        <w:t>Penn Treebank POS tags</w:t>
      </w:r>
      <w:r>
        <w:rPr>
          <w:sz w:val="24"/>
          <w:szCs w:val="24"/>
        </w:rPr>
        <w:t xml:space="preserve"> to every word in both sentences. Justify the POS tag assigned to </w:t>
      </w:r>
      <w:r>
        <w:rPr>
          <w:b/>
          <w:bCs/>
          <w:sz w:val="24"/>
          <w:szCs w:val="24"/>
        </w:rPr>
        <w:t>"book"</w:t>
      </w:r>
      <w:r>
        <w:rPr>
          <w:sz w:val="24"/>
          <w:szCs w:val="24"/>
        </w:rPr>
        <w:t xml:space="preserve"> using the grammatical context of each sentence. </w:t>
      </w:r>
    </w:p>
    <w:p w14:paraId="38E02211">
      <w:pPr>
        <w:numPr>
          <w:ilvl w:val="0"/>
          <w:numId w:val="14"/>
        </w:numPr>
        <w:spacing w:before="100" w:beforeAutospacing="1" w:after="100" w:afterAutospacing="1" w:line="240" w:lineRule="auto"/>
        <w:jc w:val="both"/>
        <w:rPr>
          <w:sz w:val="24"/>
          <w:szCs w:val="24"/>
        </w:rPr>
      </w:pPr>
      <w:r>
        <w:rPr>
          <w:sz w:val="24"/>
          <w:szCs w:val="24"/>
        </w:rPr>
        <w:t xml:space="preserve">Using the given HMM probabilities, compute the likelihood of </w:t>
      </w:r>
      <w:r>
        <w:rPr>
          <w:b/>
          <w:bCs/>
          <w:sz w:val="24"/>
          <w:szCs w:val="24"/>
        </w:rPr>
        <w:t>"book"</w:t>
      </w:r>
      <w:r>
        <w:rPr>
          <w:sz w:val="24"/>
          <w:szCs w:val="24"/>
        </w:rPr>
        <w:t xml:space="preserve"> being tagged as a Verb (VB) and as a Noun (NN). Determine the most probable tag and explain why the probabilistic model favors that tag at the beginning of a sentence. </w:t>
      </w:r>
    </w:p>
    <w:p w14:paraId="0987B89A">
      <w:pPr>
        <w:numPr>
          <w:ilvl w:val="0"/>
          <w:numId w:val="14"/>
        </w:numPr>
        <w:spacing w:before="100" w:beforeAutospacing="1" w:after="100" w:afterAutospacing="1" w:line="240" w:lineRule="auto"/>
        <w:jc w:val="both"/>
        <w:rPr>
          <w:sz w:val="24"/>
          <w:szCs w:val="24"/>
        </w:rPr>
      </w:pPr>
      <w:r>
        <w:rPr>
          <w:sz w:val="24"/>
          <w:szCs w:val="24"/>
        </w:rPr>
        <w:t xml:space="preserve">Compare </w:t>
      </w:r>
      <w:r>
        <w:rPr>
          <w:b/>
          <w:bCs/>
          <w:sz w:val="24"/>
          <w:szCs w:val="24"/>
        </w:rPr>
        <w:t>Rule-Based POS Tagging</w:t>
      </w:r>
      <w:r>
        <w:rPr>
          <w:sz w:val="24"/>
          <w:szCs w:val="24"/>
        </w:rPr>
        <w:t xml:space="preserve"> and </w:t>
      </w:r>
      <w:r>
        <w:rPr>
          <w:b/>
          <w:bCs/>
          <w:sz w:val="24"/>
          <w:szCs w:val="24"/>
        </w:rPr>
        <w:t>Stochastic HMM Tagging</w:t>
      </w:r>
      <w:r>
        <w:rPr>
          <w:sz w:val="24"/>
          <w:szCs w:val="24"/>
        </w:rPr>
        <w:t xml:space="preserve"> for resolving the ambiguity of the word </w:t>
      </w:r>
      <w:r>
        <w:rPr>
          <w:b/>
          <w:bCs/>
          <w:sz w:val="24"/>
          <w:szCs w:val="24"/>
        </w:rPr>
        <w:t>"book"</w:t>
      </w:r>
      <w:r>
        <w:rPr>
          <w:sz w:val="24"/>
          <w:szCs w:val="24"/>
        </w:rPr>
        <w:t xml:space="preserve">. Discuss the advantages and limitations of both approaches in a healthcare chatbot. </w:t>
      </w:r>
    </w:p>
    <w:p w14:paraId="36C197EE">
      <w:pPr>
        <w:numPr>
          <w:ilvl w:val="0"/>
          <w:numId w:val="14"/>
        </w:numPr>
        <w:spacing w:before="100" w:beforeAutospacing="1" w:after="100" w:afterAutospacing="1" w:line="240" w:lineRule="auto"/>
        <w:jc w:val="both"/>
        <w:rPr>
          <w:sz w:val="24"/>
          <w:szCs w:val="24"/>
        </w:rPr>
      </w:pPr>
      <w:r>
        <w:rPr>
          <w:sz w:val="24"/>
          <w:szCs w:val="24"/>
        </w:rPr>
        <w:t xml:space="preserve">Evaluate how standardized POS tagsets such as the </w:t>
      </w:r>
      <w:r>
        <w:rPr>
          <w:b/>
          <w:bCs/>
          <w:sz w:val="24"/>
          <w:szCs w:val="24"/>
        </w:rPr>
        <w:t>Penn Treebank Tagset</w:t>
      </w:r>
      <w:r>
        <w:rPr>
          <w:sz w:val="24"/>
          <w:szCs w:val="24"/>
        </w:rPr>
        <w:t xml:space="preserve"> can support downstream NLP tasks such as </w:t>
      </w:r>
      <w:r>
        <w:rPr>
          <w:b/>
          <w:bCs/>
          <w:sz w:val="24"/>
          <w:szCs w:val="24"/>
        </w:rPr>
        <w:t>intent detection, entity identification, and response generation</w:t>
      </w:r>
      <w:r>
        <w:rPr>
          <w:sz w:val="24"/>
          <w:szCs w:val="24"/>
        </w:rPr>
        <w:t xml:space="preserve"> in healthcare chatbots. </w:t>
      </w:r>
    </w:p>
    <w:p w14:paraId="3BEE50D7">
      <w:pPr>
        <w:numPr>
          <w:ilvl w:val="0"/>
          <w:numId w:val="14"/>
        </w:numPr>
        <w:spacing w:before="100" w:beforeAutospacing="1" w:after="100" w:afterAutospacing="1" w:line="240" w:lineRule="auto"/>
        <w:jc w:val="both"/>
        <w:rPr>
          <w:sz w:val="24"/>
          <w:szCs w:val="24"/>
        </w:rPr>
      </w:pPr>
      <w:r>
        <w:rPr>
          <w:sz w:val="24"/>
          <w:szCs w:val="24"/>
        </w:rPr>
        <w:t xml:space="preserve">Develop a Python program using </w:t>
      </w:r>
      <w:r>
        <w:rPr>
          <w:b/>
          <w:bCs/>
          <w:sz w:val="24"/>
          <w:szCs w:val="24"/>
        </w:rPr>
        <w:t>NLTK</w:t>
      </w:r>
      <w:r>
        <w:rPr>
          <w:sz w:val="24"/>
          <w:szCs w:val="24"/>
        </w:rPr>
        <w:t xml:space="preserve"> to tokenize the given sentences and assign Penn Treebank POS tags. Implement a simple </w:t>
      </w:r>
      <w:r>
        <w:rPr>
          <w:b/>
          <w:bCs/>
          <w:sz w:val="24"/>
          <w:szCs w:val="24"/>
        </w:rPr>
        <w:t>HMM-based POS tagging calculation</w:t>
      </w:r>
      <w:r>
        <w:rPr>
          <w:sz w:val="24"/>
          <w:szCs w:val="24"/>
        </w:rPr>
        <w:t xml:space="preserve"> using the given emission and transition probabilities. The program should calculate the probability of </w:t>
      </w:r>
      <w:r>
        <w:rPr>
          <w:b/>
          <w:bCs/>
          <w:sz w:val="24"/>
          <w:szCs w:val="24"/>
        </w:rPr>
        <w:t>"book"</w:t>
      </w:r>
      <w:r>
        <w:rPr>
          <w:sz w:val="24"/>
          <w:szCs w:val="24"/>
        </w:rPr>
        <w:t xml:space="preserve"> being tagged as VB and NN, determine the most likely tag, display the tokenized sentences, POS-tagged output, intermediate probability calculations, and final tagging results in a structured format. </w:t>
      </w:r>
    </w:p>
    <w:p w14:paraId="40A0179B">
      <w:pPr>
        <w:spacing w:before="100" w:beforeAutospacing="1" w:after="100" w:afterAutospacing="1"/>
        <w:ind w:left="360"/>
        <w:jc w:val="both"/>
        <w:rPr>
          <w:b/>
          <w:bCs/>
          <w:sz w:val="24"/>
          <w:szCs w:val="24"/>
        </w:rPr>
      </w:pPr>
      <w:r>
        <w:rPr>
          <w:b/>
          <w:bCs/>
          <w:sz w:val="24"/>
          <w:szCs w:val="24"/>
        </w:rPr>
        <w:t>CASE STUDY 3: Financial News POS Tag Correction and Uncertainty Analysis</w:t>
      </w:r>
    </w:p>
    <w:p w14:paraId="58B6646F">
      <w:pPr>
        <w:spacing w:before="100" w:beforeAutospacing="1" w:after="100" w:afterAutospacing="1"/>
        <w:ind w:left="360"/>
        <w:jc w:val="both"/>
        <w:rPr>
          <w:sz w:val="24"/>
          <w:szCs w:val="24"/>
        </w:rPr>
      </w:pPr>
      <w:r>
        <w:rPr>
          <w:sz w:val="24"/>
          <w:szCs w:val="24"/>
        </w:rPr>
        <w:t xml:space="preserve">A financial news analytics company processes thousands of financial news articles every day. The system initially assigns POS tags using a statistical POS tagger and subsequently applies a </w:t>
      </w:r>
      <w:r>
        <w:rPr>
          <w:b/>
          <w:bCs/>
          <w:sz w:val="24"/>
          <w:szCs w:val="24"/>
        </w:rPr>
        <w:t>Transformation-Based Tagger (Brill Tagger)</w:t>
      </w:r>
      <w:r>
        <w:rPr>
          <w:sz w:val="24"/>
          <w:szCs w:val="24"/>
        </w:rPr>
        <w:t xml:space="preserve"> to correct common tagging errors.</w:t>
      </w:r>
    </w:p>
    <w:p w14:paraId="6837C8F8">
      <w:pPr>
        <w:spacing w:before="100" w:beforeAutospacing="1" w:after="100" w:afterAutospacing="1"/>
        <w:ind w:left="360"/>
        <w:jc w:val="both"/>
        <w:rPr>
          <w:sz w:val="24"/>
          <w:szCs w:val="24"/>
        </w:rPr>
      </w:pPr>
      <w:r>
        <w:rPr>
          <w:sz w:val="24"/>
          <w:szCs w:val="24"/>
        </w:rPr>
        <w:t>The sentence processed by the system is:</w:t>
      </w:r>
    </w:p>
    <w:p w14:paraId="3F25B958">
      <w:pPr>
        <w:spacing w:before="100" w:beforeAutospacing="1" w:after="100" w:afterAutospacing="1"/>
        <w:ind w:left="360"/>
        <w:jc w:val="both"/>
        <w:rPr>
          <w:sz w:val="24"/>
          <w:szCs w:val="24"/>
        </w:rPr>
      </w:pPr>
      <w:r>
        <w:rPr>
          <w:b/>
          <w:bCs/>
          <w:sz w:val="24"/>
          <w:szCs w:val="24"/>
        </w:rPr>
        <w:t>"Market growth drives investment."</w:t>
      </w:r>
    </w:p>
    <w:p w14:paraId="25444A59">
      <w:pPr>
        <w:spacing w:before="100" w:beforeAutospacing="1" w:after="100" w:afterAutospacing="1"/>
        <w:ind w:left="360"/>
        <w:jc w:val="both"/>
        <w:rPr>
          <w:sz w:val="24"/>
          <w:szCs w:val="24"/>
        </w:rPr>
      </w:pPr>
      <w:r>
        <w:rPr>
          <w:sz w:val="24"/>
          <w:szCs w:val="24"/>
        </w:rPr>
        <w:t>The initial POS tags produced by the system are:</w:t>
      </w:r>
    </w:p>
    <w:p w14:paraId="47E508F4">
      <w:pPr>
        <w:numPr>
          <w:ilvl w:val="0"/>
          <w:numId w:val="15"/>
        </w:numPr>
        <w:spacing w:before="100" w:beforeAutospacing="1" w:after="100" w:afterAutospacing="1" w:line="240" w:lineRule="auto"/>
        <w:jc w:val="both"/>
        <w:rPr>
          <w:sz w:val="24"/>
          <w:szCs w:val="24"/>
        </w:rPr>
      </w:pPr>
      <w:r>
        <w:rPr>
          <w:sz w:val="24"/>
          <w:szCs w:val="24"/>
        </w:rPr>
        <w:t xml:space="preserve">market/NN </w:t>
      </w:r>
    </w:p>
    <w:p w14:paraId="38956390">
      <w:pPr>
        <w:numPr>
          <w:ilvl w:val="0"/>
          <w:numId w:val="15"/>
        </w:numPr>
        <w:spacing w:before="100" w:beforeAutospacing="1" w:after="100" w:afterAutospacing="1" w:line="240" w:lineRule="auto"/>
        <w:jc w:val="both"/>
        <w:rPr>
          <w:sz w:val="24"/>
          <w:szCs w:val="24"/>
        </w:rPr>
      </w:pPr>
      <w:r>
        <w:rPr>
          <w:sz w:val="24"/>
          <w:szCs w:val="24"/>
        </w:rPr>
        <w:t xml:space="preserve">growth/NN </w:t>
      </w:r>
    </w:p>
    <w:p w14:paraId="56196CDE">
      <w:pPr>
        <w:numPr>
          <w:ilvl w:val="0"/>
          <w:numId w:val="15"/>
        </w:numPr>
        <w:spacing w:before="100" w:beforeAutospacing="1" w:after="100" w:afterAutospacing="1" w:line="240" w:lineRule="auto"/>
        <w:jc w:val="both"/>
        <w:rPr>
          <w:sz w:val="24"/>
          <w:szCs w:val="24"/>
        </w:rPr>
      </w:pPr>
      <w:r>
        <w:rPr>
          <w:sz w:val="24"/>
          <w:szCs w:val="24"/>
        </w:rPr>
        <w:t xml:space="preserve">drives/NNS </w:t>
      </w:r>
    </w:p>
    <w:p w14:paraId="28726D85">
      <w:pPr>
        <w:numPr>
          <w:ilvl w:val="0"/>
          <w:numId w:val="15"/>
        </w:numPr>
        <w:spacing w:before="100" w:beforeAutospacing="1" w:after="100" w:afterAutospacing="1" w:line="240" w:lineRule="auto"/>
        <w:jc w:val="both"/>
        <w:rPr>
          <w:sz w:val="24"/>
          <w:szCs w:val="24"/>
        </w:rPr>
      </w:pPr>
      <w:r>
        <w:rPr>
          <w:sz w:val="24"/>
          <w:szCs w:val="24"/>
        </w:rPr>
        <w:t xml:space="preserve">investment/NN </w:t>
      </w:r>
    </w:p>
    <w:p w14:paraId="48E05E3C">
      <w:pPr>
        <w:spacing w:before="100" w:beforeAutospacing="1" w:after="100" w:afterAutospacing="1"/>
        <w:ind w:left="360"/>
        <w:jc w:val="both"/>
        <w:rPr>
          <w:sz w:val="24"/>
          <w:szCs w:val="24"/>
        </w:rPr>
      </w:pPr>
      <w:r>
        <w:rPr>
          <w:sz w:val="24"/>
          <w:szCs w:val="24"/>
        </w:rPr>
        <w:t>A learned transformation rule states:</w:t>
      </w:r>
    </w:p>
    <w:p w14:paraId="628BF23F">
      <w:pPr>
        <w:spacing w:before="100" w:beforeAutospacing="1" w:after="100" w:afterAutospacing="1"/>
        <w:ind w:left="360"/>
        <w:jc w:val="both"/>
        <w:rPr>
          <w:sz w:val="24"/>
          <w:szCs w:val="24"/>
        </w:rPr>
      </w:pPr>
      <w:r>
        <w:rPr>
          <w:b/>
          <w:bCs/>
          <w:sz w:val="24"/>
          <w:szCs w:val="24"/>
        </w:rPr>
        <w:t>Change NNS to VBZ if the preceding word is tagged as NN.</w:t>
      </w:r>
    </w:p>
    <w:p w14:paraId="2DD93B8C">
      <w:pPr>
        <w:spacing w:before="100" w:beforeAutospacing="1" w:after="100" w:afterAutospacing="1"/>
        <w:ind w:left="360"/>
        <w:jc w:val="both"/>
        <w:rPr>
          <w:sz w:val="24"/>
          <w:szCs w:val="24"/>
        </w:rPr>
      </w:pPr>
      <w:r>
        <w:rPr>
          <w:sz w:val="24"/>
          <w:szCs w:val="24"/>
        </w:rPr>
        <w:t>The system also performs corpus-based frequency analysis and entropy-based uncertainty evaluation.</w:t>
      </w:r>
    </w:p>
    <w:p w14:paraId="01CE297A">
      <w:pPr>
        <w:spacing w:before="100" w:beforeAutospacing="1" w:after="100" w:afterAutospacing="1"/>
        <w:ind w:left="360"/>
        <w:jc w:val="both"/>
        <w:rPr>
          <w:sz w:val="24"/>
          <w:szCs w:val="24"/>
        </w:rPr>
      </w:pPr>
      <w:r>
        <w:rPr>
          <w:sz w:val="24"/>
          <w:szCs w:val="24"/>
        </w:rPr>
        <w:t>The corpus contains the following word frequencies:</w:t>
      </w:r>
    </w:p>
    <w:p w14:paraId="5D19E8F6">
      <w:pPr>
        <w:numPr>
          <w:ilvl w:val="0"/>
          <w:numId w:val="16"/>
        </w:numPr>
        <w:spacing w:before="100" w:beforeAutospacing="1" w:after="100" w:afterAutospacing="1" w:line="240" w:lineRule="auto"/>
        <w:jc w:val="both"/>
        <w:rPr>
          <w:sz w:val="24"/>
          <w:szCs w:val="24"/>
        </w:rPr>
      </w:pPr>
      <w:r>
        <w:rPr>
          <w:sz w:val="24"/>
          <w:szCs w:val="24"/>
        </w:rPr>
        <w:t xml:space="preserve">market – 500 occurrences </w:t>
      </w:r>
    </w:p>
    <w:p w14:paraId="460B15B0">
      <w:pPr>
        <w:numPr>
          <w:ilvl w:val="0"/>
          <w:numId w:val="16"/>
        </w:numPr>
        <w:spacing w:before="100" w:beforeAutospacing="1" w:after="100" w:afterAutospacing="1" w:line="240" w:lineRule="auto"/>
        <w:jc w:val="both"/>
        <w:rPr>
          <w:sz w:val="24"/>
          <w:szCs w:val="24"/>
        </w:rPr>
      </w:pPr>
      <w:r>
        <w:rPr>
          <w:sz w:val="24"/>
          <w:szCs w:val="24"/>
        </w:rPr>
        <w:t xml:space="preserve">growth – 350 occurrences </w:t>
      </w:r>
    </w:p>
    <w:p w14:paraId="324BD622">
      <w:pPr>
        <w:numPr>
          <w:ilvl w:val="0"/>
          <w:numId w:val="16"/>
        </w:numPr>
        <w:spacing w:before="100" w:beforeAutospacing="1" w:after="100" w:afterAutospacing="1" w:line="240" w:lineRule="auto"/>
        <w:jc w:val="both"/>
        <w:rPr>
          <w:sz w:val="24"/>
          <w:szCs w:val="24"/>
        </w:rPr>
      </w:pPr>
      <w:r>
        <w:rPr>
          <w:sz w:val="24"/>
          <w:szCs w:val="24"/>
        </w:rPr>
        <w:t xml:space="preserve">drives – 180 occurrences </w:t>
      </w:r>
    </w:p>
    <w:p w14:paraId="22629DFC">
      <w:pPr>
        <w:numPr>
          <w:ilvl w:val="0"/>
          <w:numId w:val="16"/>
        </w:numPr>
        <w:spacing w:before="100" w:beforeAutospacing="1" w:after="100" w:afterAutospacing="1" w:line="240" w:lineRule="auto"/>
        <w:jc w:val="both"/>
        <w:rPr>
          <w:sz w:val="24"/>
          <w:szCs w:val="24"/>
        </w:rPr>
      </w:pPr>
      <w:r>
        <w:rPr>
          <w:sz w:val="24"/>
          <w:szCs w:val="24"/>
        </w:rPr>
        <w:t xml:space="preserve">investment – 420 occurrences </w:t>
      </w:r>
    </w:p>
    <w:p w14:paraId="3C5398E6">
      <w:pPr>
        <w:spacing w:before="100" w:beforeAutospacing="1" w:after="100" w:afterAutospacing="1"/>
        <w:ind w:left="360"/>
        <w:jc w:val="both"/>
        <w:rPr>
          <w:b/>
          <w:bCs/>
          <w:sz w:val="24"/>
          <w:szCs w:val="24"/>
        </w:rPr>
      </w:pPr>
      <w:r>
        <w:rPr>
          <w:b/>
          <w:bCs/>
          <w:sz w:val="24"/>
          <w:szCs w:val="24"/>
        </w:rPr>
        <w:t>Questions</w:t>
      </w:r>
    </w:p>
    <w:p w14:paraId="6E1D8CEA">
      <w:pPr>
        <w:numPr>
          <w:ilvl w:val="0"/>
          <w:numId w:val="17"/>
        </w:numPr>
        <w:spacing w:before="100" w:beforeAutospacing="1" w:after="100" w:afterAutospacing="1" w:line="240" w:lineRule="auto"/>
        <w:jc w:val="both"/>
        <w:rPr>
          <w:sz w:val="24"/>
          <w:szCs w:val="24"/>
        </w:rPr>
      </w:pPr>
      <w:r>
        <w:rPr>
          <w:sz w:val="24"/>
          <w:szCs w:val="24"/>
        </w:rPr>
        <w:t xml:space="preserve">Apply the given transformation rule to the initial POS-tag sequence. Display the corrected POS-tag sequence and explain why the transformation is linguistically appropriate. </w:t>
      </w:r>
    </w:p>
    <w:p w14:paraId="7EB3D348">
      <w:pPr>
        <w:numPr>
          <w:ilvl w:val="0"/>
          <w:numId w:val="17"/>
        </w:numPr>
        <w:spacing w:before="100" w:beforeAutospacing="1" w:after="100" w:afterAutospacing="1" w:line="240" w:lineRule="auto"/>
        <w:jc w:val="both"/>
        <w:rPr>
          <w:sz w:val="24"/>
          <w:szCs w:val="24"/>
        </w:rPr>
      </w:pPr>
      <w:r>
        <w:rPr>
          <w:sz w:val="24"/>
          <w:szCs w:val="24"/>
        </w:rPr>
        <w:t xml:space="preserve">Analyze the initial tagging error for </w:t>
      </w:r>
      <w:r>
        <w:rPr>
          <w:b/>
          <w:bCs/>
          <w:sz w:val="24"/>
          <w:szCs w:val="24"/>
        </w:rPr>
        <w:t>"drives"</w:t>
      </w:r>
      <w:r>
        <w:rPr>
          <w:sz w:val="24"/>
          <w:szCs w:val="24"/>
        </w:rPr>
        <w:t xml:space="preserve">. Explain why the word should receive the </w:t>
      </w:r>
      <w:r>
        <w:rPr>
          <w:b/>
          <w:bCs/>
          <w:sz w:val="24"/>
          <w:szCs w:val="24"/>
        </w:rPr>
        <w:t>VBZ</w:t>
      </w:r>
      <w:r>
        <w:rPr>
          <w:sz w:val="24"/>
          <w:szCs w:val="24"/>
        </w:rPr>
        <w:t xml:space="preserve"> tag in this sentence and discuss how the surrounding grammatical context helps identify the correct tag. </w:t>
      </w:r>
    </w:p>
    <w:p w14:paraId="53BD6F1C">
      <w:pPr>
        <w:numPr>
          <w:ilvl w:val="0"/>
          <w:numId w:val="17"/>
        </w:numPr>
        <w:spacing w:before="100" w:beforeAutospacing="1" w:after="100" w:afterAutospacing="1" w:line="240" w:lineRule="auto"/>
        <w:jc w:val="both"/>
        <w:rPr>
          <w:sz w:val="24"/>
          <w:szCs w:val="24"/>
        </w:rPr>
      </w:pPr>
      <w:r>
        <w:rPr>
          <w:sz w:val="24"/>
          <w:szCs w:val="24"/>
        </w:rPr>
        <w:t xml:space="preserve">Using the given corpus statistics, calculate the </w:t>
      </w:r>
      <w:r>
        <w:rPr>
          <w:b/>
          <w:bCs/>
          <w:sz w:val="24"/>
          <w:szCs w:val="24"/>
        </w:rPr>
        <w:t>relative frequency/probability</w:t>
      </w:r>
      <w:r>
        <w:rPr>
          <w:sz w:val="24"/>
          <w:szCs w:val="24"/>
        </w:rPr>
        <w:t xml:space="preserve"> of each word. Explain how corpus frequency information can support probabilistic POS tagging and language processing. </w:t>
      </w:r>
    </w:p>
    <w:p w14:paraId="255C6C0D">
      <w:pPr>
        <w:numPr>
          <w:ilvl w:val="0"/>
          <w:numId w:val="17"/>
        </w:numPr>
        <w:spacing w:before="100" w:beforeAutospacing="1" w:after="100" w:afterAutospacing="1" w:line="240" w:lineRule="auto"/>
        <w:jc w:val="both"/>
        <w:rPr>
          <w:sz w:val="24"/>
          <w:szCs w:val="24"/>
        </w:rPr>
      </w:pPr>
      <w:r>
        <w:rPr>
          <w:sz w:val="24"/>
          <w:szCs w:val="24"/>
        </w:rPr>
        <w:t xml:space="preserve">Calculate the </w:t>
      </w:r>
      <w:r>
        <w:rPr>
          <w:b/>
          <w:bCs/>
          <w:sz w:val="24"/>
          <w:szCs w:val="24"/>
        </w:rPr>
        <w:t>entropy of the word-frequency distribution</w:t>
      </w:r>
      <w:r>
        <w:rPr>
          <w:sz w:val="24"/>
          <w:szCs w:val="24"/>
        </w:rPr>
        <w:t xml:space="preserve"> before and after applying the transformation rule. Explain what entropy indicates about uncertainty in the tagging or prediction process. </w:t>
      </w:r>
    </w:p>
    <w:p w14:paraId="65A9F142">
      <w:pPr>
        <w:numPr>
          <w:ilvl w:val="0"/>
          <w:numId w:val="17"/>
        </w:numPr>
        <w:spacing w:before="100" w:beforeAutospacing="1" w:after="100" w:afterAutospacing="1" w:line="240" w:lineRule="auto"/>
        <w:ind w:left="360"/>
        <w:jc w:val="both"/>
      </w:pPr>
      <w:r>
        <w:rPr>
          <w:sz w:val="24"/>
          <w:szCs w:val="24"/>
        </w:rPr>
        <w:t xml:space="preserve">Develop a Python program using </w:t>
      </w:r>
      <w:r>
        <w:rPr>
          <w:b/>
          <w:bCs/>
          <w:sz w:val="24"/>
          <w:szCs w:val="24"/>
        </w:rPr>
        <w:t>NLTK</w:t>
      </w:r>
      <w:r>
        <w:rPr>
          <w:sz w:val="24"/>
          <w:szCs w:val="24"/>
        </w:rPr>
        <w:t xml:space="preserve"> for initial POS tagging and implement a simple </w:t>
      </w:r>
      <w:r>
        <w:rPr>
          <w:b/>
          <w:bCs/>
          <w:sz w:val="24"/>
          <w:szCs w:val="24"/>
        </w:rPr>
        <w:t>Transformation-Based Tagger</w:t>
      </w:r>
      <w:r>
        <w:rPr>
          <w:sz w:val="24"/>
          <w:szCs w:val="24"/>
        </w:rPr>
        <w:t xml:space="preserve"> that applies the rule </w:t>
      </w:r>
      <w:r>
        <w:rPr>
          <w:b/>
          <w:bCs/>
          <w:sz w:val="24"/>
          <w:szCs w:val="24"/>
        </w:rPr>
        <w:t>"Change NNS to VBZ if the preceding word is tagged as NN."</w:t>
      </w:r>
      <w:r>
        <w:rPr>
          <w:sz w:val="24"/>
          <w:szCs w:val="24"/>
        </w:rPr>
        <w:t xml:space="preserve"> The program should tokenize the sentence, generate initial POS tags, apply the transformation rule, calculate word-frequency probabilities from the given corpus statistics, calculate entropy using the Python </w:t>
      </w:r>
      <w:r>
        <w:rPr>
          <w:b/>
          <w:bCs/>
          <w:sz w:val="24"/>
          <w:szCs w:val="24"/>
        </w:rPr>
        <w:t>math</w:t>
      </w:r>
      <w:r>
        <w:rPr>
          <w:sz w:val="24"/>
          <w:szCs w:val="24"/>
        </w:rPr>
        <w:t xml:space="preserve"> library, and display the initial tags, corrected tags, frequency distribution, entropy values, and final POS-tagging results in a structured format. </w:t>
      </w:r>
    </w:p>
    <w:p w14:paraId="43995634">
      <w:pPr>
        <w:jc w:val="both"/>
        <w:rPr>
          <w:b/>
          <w:bCs/>
          <w:sz w:val="28"/>
        </w:rPr>
      </w:pPr>
    </w:p>
    <w:p w14:paraId="6C8CF1F0">
      <w:pPr>
        <w:pBdr>
          <w:bottom w:val="single" w:color="2E75B6" w:sz="4" w:space="6"/>
        </w:pBdr>
        <w:spacing w:before="80" w:after="40"/>
        <w:rPr>
          <w:b/>
          <w:bCs/>
          <w:color w:val="1F4E79"/>
        </w:rPr>
      </w:pPr>
      <w:r>
        <w:rPr>
          <w:b/>
          <w:bCs/>
          <w:color w:val="1F4E79"/>
        </w:rPr>
        <w:t>Rubrics for Calculation</w:t>
      </w:r>
    </w:p>
    <w:p w14:paraId="762A7759">
      <w:pPr>
        <w:spacing w:after="50"/>
        <w:rPr>
          <w:b/>
          <w:bCs/>
          <w:color w:val="1F4E79"/>
        </w:rPr>
      </w:pPr>
    </w:p>
    <w:tbl>
      <w:tblPr>
        <w:tblStyle w:val="12"/>
        <w:tblW w:w="9604" w:type="dxa"/>
        <w:tblInd w:w="-5" w:type="dxa"/>
        <w:tblLayout w:type="fixed"/>
        <w:tblCellMar>
          <w:top w:w="0" w:type="dxa"/>
          <w:left w:w="108" w:type="dxa"/>
          <w:bottom w:w="0" w:type="dxa"/>
          <w:right w:w="108" w:type="dxa"/>
        </w:tblCellMar>
      </w:tblPr>
      <w:tblGrid>
        <w:gridCol w:w="1034"/>
        <w:gridCol w:w="1386"/>
        <w:gridCol w:w="1784"/>
        <w:gridCol w:w="1832"/>
        <w:gridCol w:w="1784"/>
        <w:gridCol w:w="1784"/>
      </w:tblGrid>
      <w:tr w14:paraId="1F1B600D">
        <w:tblPrEx>
          <w:tblCellMar>
            <w:top w:w="0" w:type="dxa"/>
            <w:left w:w="108" w:type="dxa"/>
            <w:bottom w:w="0" w:type="dxa"/>
            <w:right w:w="108" w:type="dxa"/>
          </w:tblCellMar>
        </w:tblPrEx>
        <w:trPr>
          <w:trHeight w:val="315" w:hRule="atLeast"/>
        </w:trPr>
        <w:tc>
          <w:tcPr>
            <w:tcW w:w="1034" w:type="dxa"/>
            <w:tcBorders>
              <w:top w:val="single" w:color="000000" w:sz="4" w:space="0"/>
              <w:left w:val="single" w:color="000000" w:sz="4" w:space="0"/>
              <w:bottom w:val="single" w:color="000000" w:sz="4" w:space="0"/>
              <w:right w:val="single" w:color="000000" w:sz="4" w:space="0"/>
            </w:tcBorders>
            <w:vAlign w:val="bottom"/>
          </w:tcPr>
          <w:p w14:paraId="56319894">
            <w:pPr>
              <w:jc w:val="center"/>
              <w:rPr>
                <w:rFonts w:ascii="Cambria" w:hAnsi="Cambria" w:eastAsia="Cambria" w:cs="Cambria"/>
                <w:b/>
                <w:bCs/>
                <w:color w:val="000000"/>
              </w:rPr>
            </w:pPr>
            <w:r>
              <w:rPr>
                <w:rFonts w:ascii="Cambria" w:hAnsi="Cambria" w:eastAsia="Cambria" w:cs="Cambria"/>
                <w:b/>
                <w:bCs/>
                <w:color w:val="000000"/>
              </w:rPr>
              <w:t>Criteria</w:t>
            </w:r>
          </w:p>
        </w:tc>
        <w:tc>
          <w:tcPr>
            <w:tcW w:w="1386" w:type="dxa"/>
            <w:tcBorders>
              <w:top w:val="single" w:color="000000" w:sz="4" w:space="0"/>
              <w:left w:val="nil"/>
              <w:bottom w:val="single" w:color="000000" w:sz="4" w:space="0"/>
              <w:right w:val="single" w:color="000000" w:sz="4" w:space="0"/>
            </w:tcBorders>
            <w:vAlign w:val="bottom"/>
          </w:tcPr>
          <w:p w14:paraId="47B73A5C">
            <w:pPr>
              <w:jc w:val="center"/>
              <w:rPr>
                <w:rFonts w:ascii="Cambria" w:hAnsi="Cambria" w:eastAsia="Cambria" w:cs="Cambria"/>
                <w:b/>
                <w:bCs/>
                <w:color w:val="000000"/>
              </w:rPr>
            </w:pPr>
            <w:r>
              <w:rPr>
                <w:rFonts w:ascii="Cambria" w:hAnsi="Cambria" w:eastAsia="Cambria" w:cs="Cambria"/>
                <w:b/>
                <w:bCs/>
                <w:color w:val="000000"/>
              </w:rPr>
              <w:t>Weightage</w:t>
            </w:r>
          </w:p>
        </w:tc>
        <w:tc>
          <w:tcPr>
            <w:tcW w:w="1784" w:type="dxa"/>
            <w:tcBorders>
              <w:top w:val="single" w:color="000000" w:sz="4" w:space="0"/>
              <w:left w:val="nil"/>
              <w:bottom w:val="single" w:color="000000" w:sz="4" w:space="0"/>
              <w:right w:val="single" w:color="000000" w:sz="4" w:space="0"/>
            </w:tcBorders>
            <w:vAlign w:val="bottom"/>
          </w:tcPr>
          <w:p w14:paraId="5B46B808">
            <w:pPr>
              <w:jc w:val="center"/>
              <w:rPr>
                <w:rFonts w:ascii="Cambria" w:hAnsi="Cambria" w:eastAsia="Cambria" w:cs="Cambria"/>
                <w:b/>
                <w:bCs/>
                <w:color w:val="000000"/>
              </w:rPr>
            </w:pPr>
            <w:r>
              <w:rPr>
                <w:rFonts w:ascii="Cambria" w:hAnsi="Cambria" w:eastAsia="Cambria" w:cs="Cambria"/>
                <w:b/>
                <w:bCs/>
                <w:color w:val="000000"/>
              </w:rPr>
              <w:t>Level 4 – Exemplary</w:t>
            </w:r>
          </w:p>
        </w:tc>
        <w:tc>
          <w:tcPr>
            <w:tcW w:w="1832" w:type="dxa"/>
            <w:tcBorders>
              <w:top w:val="single" w:color="000000" w:sz="4" w:space="0"/>
              <w:left w:val="nil"/>
              <w:bottom w:val="single" w:color="000000" w:sz="4" w:space="0"/>
              <w:right w:val="single" w:color="000000" w:sz="4" w:space="0"/>
            </w:tcBorders>
            <w:vAlign w:val="bottom"/>
          </w:tcPr>
          <w:p w14:paraId="430EF83A">
            <w:pPr>
              <w:jc w:val="center"/>
              <w:rPr>
                <w:rFonts w:ascii="Cambria" w:hAnsi="Cambria" w:eastAsia="Cambria" w:cs="Cambria"/>
                <w:b/>
                <w:bCs/>
                <w:color w:val="000000"/>
              </w:rPr>
            </w:pPr>
            <w:r>
              <w:rPr>
                <w:rFonts w:ascii="Cambria" w:hAnsi="Cambria" w:eastAsia="Cambria" w:cs="Cambria"/>
                <w:b/>
                <w:bCs/>
                <w:color w:val="000000"/>
              </w:rPr>
              <w:t>Level 3 – Proficient</w:t>
            </w:r>
          </w:p>
        </w:tc>
        <w:tc>
          <w:tcPr>
            <w:tcW w:w="1784" w:type="dxa"/>
            <w:tcBorders>
              <w:top w:val="single" w:color="000000" w:sz="4" w:space="0"/>
              <w:left w:val="nil"/>
              <w:bottom w:val="single" w:color="000000" w:sz="4" w:space="0"/>
              <w:right w:val="single" w:color="000000" w:sz="4" w:space="0"/>
            </w:tcBorders>
            <w:vAlign w:val="bottom"/>
          </w:tcPr>
          <w:p w14:paraId="3055A36F">
            <w:pPr>
              <w:jc w:val="center"/>
              <w:rPr>
                <w:rFonts w:ascii="Cambria" w:hAnsi="Cambria" w:eastAsia="Cambria" w:cs="Cambria"/>
                <w:b/>
                <w:bCs/>
                <w:color w:val="000000"/>
              </w:rPr>
            </w:pPr>
            <w:r>
              <w:rPr>
                <w:rFonts w:ascii="Cambria" w:hAnsi="Cambria" w:eastAsia="Cambria" w:cs="Cambria"/>
                <w:b/>
                <w:bCs/>
                <w:color w:val="000000"/>
              </w:rPr>
              <w:t>Level 2 – Developing</w:t>
            </w:r>
          </w:p>
        </w:tc>
        <w:tc>
          <w:tcPr>
            <w:tcW w:w="1784" w:type="dxa"/>
            <w:tcBorders>
              <w:top w:val="single" w:color="000000" w:sz="4" w:space="0"/>
              <w:left w:val="nil"/>
              <w:bottom w:val="single" w:color="000000" w:sz="4" w:space="0"/>
              <w:right w:val="single" w:color="000000" w:sz="4" w:space="0"/>
            </w:tcBorders>
            <w:vAlign w:val="bottom"/>
          </w:tcPr>
          <w:p w14:paraId="606BB569">
            <w:pPr>
              <w:jc w:val="center"/>
              <w:rPr>
                <w:rFonts w:ascii="Cambria" w:hAnsi="Cambria" w:eastAsia="Cambria" w:cs="Cambria"/>
                <w:b/>
                <w:bCs/>
                <w:color w:val="000000"/>
              </w:rPr>
            </w:pPr>
            <w:r>
              <w:rPr>
                <w:rFonts w:ascii="Cambria" w:hAnsi="Cambria" w:eastAsia="Cambria" w:cs="Cambria"/>
                <w:b/>
                <w:bCs/>
                <w:color w:val="000000"/>
              </w:rPr>
              <w:t>Level 1 – Beginning</w:t>
            </w:r>
          </w:p>
        </w:tc>
      </w:tr>
      <w:tr w14:paraId="38B07E83">
        <w:tblPrEx>
          <w:tblCellMar>
            <w:top w:w="0" w:type="dxa"/>
            <w:left w:w="108" w:type="dxa"/>
            <w:bottom w:w="0" w:type="dxa"/>
            <w:right w:w="108"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7840A391">
            <w:pPr>
              <w:jc w:val="center"/>
              <w:rPr>
                <w:rFonts w:ascii="Cambria" w:hAnsi="Cambria" w:eastAsia="Cambria" w:cs="Cambria"/>
                <w:color w:val="000000"/>
              </w:rPr>
            </w:pPr>
            <w:r>
              <w:rPr>
                <w:rFonts w:ascii="Cambria" w:hAnsi="Cambria" w:eastAsia="Cambria" w:cs="Cambria"/>
                <w:color w:val="000000"/>
              </w:rPr>
              <w:t>Understanding of Case</w:t>
            </w:r>
          </w:p>
        </w:tc>
        <w:tc>
          <w:tcPr>
            <w:tcW w:w="1386" w:type="dxa"/>
            <w:tcBorders>
              <w:top w:val="nil"/>
              <w:left w:val="nil"/>
              <w:bottom w:val="single" w:color="000000" w:sz="4" w:space="0"/>
              <w:right w:val="single" w:color="000000" w:sz="4" w:space="0"/>
            </w:tcBorders>
            <w:vAlign w:val="center"/>
          </w:tcPr>
          <w:p w14:paraId="62CFF180">
            <w:pPr>
              <w:jc w:val="center"/>
              <w:rPr>
                <w:rFonts w:ascii="Cambria" w:hAnsi="Cambria" w:eastAsia="Cambria" w:cs="Cambria"/>
                <w:color w:val="000000"/>
              </w:rPr>
            </w:pPr>
            <w:r>
              <w:rPr>
                <w:rFonts w:ascii="Cambria" w:hAnsi="Cambria" w:eastAsia="Cambria" w:cs="Cambria"/>
                <w:color w:val="000000"/>
              </w:rPr>
              <w:t>25</w:t>
            </w:r>
          </w:p>
        </w:tc>
        <w:tc>
          <w:tcPr>
            <w:tcW w:w="1784" w:type="dxa"/>
            <w:tcBorders>
              <w:top w:val="nil"/>
              <w:left w:val="nil"/>
              <w:bottom w:val="single" w:color="000000" w:sz="4" w:space="0"/>
              <w:right w:val="single" w:color="000000" w:sz="4" w:space="0"/>
            </w:tcBorders>
            <w:vAlign w:val="center"/>
          </w:tcPr>
          <w:p w14:paraId="5E70B734">
            <w:pPr>
              <w:jc w:val="center"/>
              <w:rPr>
                <w:rFonts w:ascii="Cambria" w:hAnsi="Cambria" w:eastAsia="Cambria" w:cs="Cambria"/>
                <w:color w:val="000000"/>
              </w:rPr>
            </w:pPr>
            <w:r>
              <w:rPr>
                <w:rFonts w:ascii="Cambria" w:hAnsi="Cambria" w:eastAsia="Cambria" w:cs="Cambria"/>
                <w:color w:val="000000"/>
              </w:rPr>
              <w:t>Thorough understanding; clearly identifies all key issues</w:t>
            </w:r>
          </w:p>
        </w:tc>
        <w:tc>
          <w:tcPr>
            <w:tcW w:w="1832" w:type="dxa"/>
            <w:tcBorders>
              <w:top w:val="nil"/>
              <w:left w:val="nil"/>
              <w:bottom w:val="single" w:color="000000" w:sz="4" w:space="0"/>
              <w:right w:val="single" w:color="000000" w:sz="4" w:space="0"/>
            </w:tcBorders>
            <w:vAlign w:val="center"/>
          </w:tcPr>
          <w:p w14:paraId="253141D3">
            <w:pPr>
              <w:jc w:val="center"/>
              <w:rPr>
                <w:rFonts w:ascii="Cambria" w:hAnsi="Cambria" w:eastAsia="Cambria" w:cs="Cambria"/>
                <w:color w:val="000000"/>
              </w:rPr>
            </w:pPr>
            <w:r>
              <w:rPr>
                <w:rFonts w:ascii="Cambria" w:hAnsi="Cambria" w:eastAsia="Cambria" w:cs="Cambria"/>
                <w:color w:val="000000"/>
              </w:rPr>
              <w:t>Good understanding with most issues identified</w:t>
            </w:r>
          </w:p>
        </w:tc>
        <w:tc>
          <w:tcPr>
            <w:tcW w:w="1784" w:type="dxa"/>
            <w:tcBorders>
              <w:top w:val="nil"/>
              <w:left w:val="nil"/>
              <w:bottom w:val="single" w:color="000000" w:sz="4" w:space="0"/>
              <w:right w:val="single" w:color="000000" w:sz="4" w:space="0"/>
            </w:tcBorders>
            <w:vAlign w:val="center"/>
          </w:tcPr>
          <w:p w14:paraId="6DB6FFC2">
            <w:pPr>
              <w:jc w:val="center"/>
              <w:rPr>
                <w:rFonts w:ascii="Cambria" w:hAnsi="Cambria" w:eastAsia="Cambria" w:cs="Cambria"/>
                <w:color w:val="000000"/>
              </w:rPr>
            </w:pPr>
            <w:r>
              <w:rPr>
                <w:rFonts w:ascii="Cambria" w:hAnsi="Cambria" w:eastAsia="Cambria" w:cs="Cambria"/>
                <w:color w:val="000000"/>
              </w:rPr>
              <w:t>Basic understanding; some issues missed</w:t>
            </w:r>
          </w:p>
        </w:tc>
        <w:tc>
          <w:tcPr>
            <w:tcW w:w="1784" w:type="dxa"/>
            <w:tcBorders>
              <w:top w:val="nil"/>
              <w:left w:val="nil"/>
              <w:bottom w:val="single" w:color="000000" w:sz="4" w:space="0"/>
              <w:right w:val="single" w:color="000000" w:sz="4" w:space="0"/>
            </w:tcBorders>
            <w:vAlign w:val="center"/>
          </w:tcPr>
          <w:p w14:paraId="207EB9F4">
            <w:pPr>
              <w:jc w:val="center"/>
              <w:rPr>
                <w:rFonts w:ascii="Cambria" w:hAnsi="Cambria" w:eastAsia="Cambria" w:cs="Cambria"/>
                <w:color w:val="000000"/>
              </w:rPr>
            </w:pPr>
            <w:r>
              <w:rPr>
                <w:rFonts w:ascii="Cambria" w:hAnsi="Cambria" w:eastAsia="Cambria" w:cs="Cambria"/>
                <w:color w:val="000000"/>
              </w:rPr>
              <w:t>Poor understanding; problem not identified correctly</w:t>
            </w:r>
          </w:p>
        </w:tc>
      </w:tr>
      <w:tr w14:paraId="5D796B38">
        <w:tblPrEx>
          <w:tblCellMar>
            <w:top w:w="0" w:type="dxa"/>
            <w:left w:w="108" w:type="dxa"/>
            <w:bottom w:w="0" w:type="dxa"/>
            <w:right w:w="108"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65F23C42">
            <w:pPr>
              <w:jc w:val="center"/>
              <w:rPr>
                <w:rFonts w:ascii="Cambria" w:hAnsi="Cambria" w:eastAsia="Cambria" w:cs="Cambria"/>
                <w:color w:val="000000"/>
              </w:rPr>
            </w:pPr>
            <w:r>
              <w:rPr>
                <w:rFonts w:ascii="Cambria" w:hAnsi="Cambria" w:eastAsia="Cambria" w:cs="Cambria"/>
                <w:color w:val="000000"/>
              </w:rPr>
              <w:t>Application of Concepts</w:t>
            </w:r>
          </w:p>
        </w:tc>
        <w:tc>
          <w:tcPr>
            <w:tcW w:w="1386" w:type="dxa"/>
            <w:tcBorders>
              <w:top w:val="nil"/>
              <w:left w:val="nil"/>
              <w:bottom w:val="single" w:color="000000" w:sz="4" w:space="0"/>
              <w:right w:val="single" w:color="000000" w:sz="4" w:space="0"/>
            </w:tcBorders>
            <w:vAlign w:val="center"/>
          </w:tcPr>
          <w:p w14:paraId="18FE938F">
            <w:pPr>
              <w:jc w:val="center"/>
              <w:rPr>
                <w:rFonts w:ascii="Cambria" w:hAnsi="Cambria" w:eastAsia="Cambria" w:cs="Cambria"/>
                <w:color w:val="000000"/>
              </w:rPr>
            </w:pPr>
            <w:r>
              <w:rPr>
                <w:rFonts w:ascii="Cambria" w:hAnsi="Cambria" w:eastAsia="Cambria" w:cs="Cambria"/>
                <w:color w:val="000000"/>
              </w:rPr>
              <w:t>25</w:t>
            </w:r>
          </w:p>
        </w:tc>
        <w:tc>
          <w:tcPr>
            <w:tcW w:w="1784" w:type="dxa"/>
            <w:tcBorders>
              <w:top w:val="nil"/>
              <w:left w:val="nil"/>
              <w:bottom w:val="single" w:color="000000" w:sz="4" w:space="0"/>
              <w:right w:val="single" w:color="000000" w:sz="4" w:space="0"/>
            </w:tcBorders>
            <w:vAlign w:val="center"/>
          </w:tcPr>
          <w:p w14:paraId="796F97C8">
            <w:pPr>
              <w:jc w:val="center"/>
              <w:rPr>
                <w:rFonts w:ascii="Cambria" w:hAnsi="Cambria" w:eastAsia="Cambria" w:cs="Cambria"/>
                <w:color w:val="000000"/>
              </w:rPr>
            </w:pPr>
            <w:r>
              <w:rPr>
                <w:rFonts w:ascii="Cambria" w:hAnsi="Cambria" w:eastAsia="Cambria" w:cs="Cambria"/>
                <w:color w:val="000000"/>
              </w:rPr>
              <w:t>Effectively applies relevant concepts to analyze the case deeply</w:t>
            </w:r>
          </w:p>
        </w:tc>
        <w:tc>
          <w:tcPr>
            <w:tcW w:w="1832" w:type="dxa"/>
            <w:tcBorders>
              <w:top w:val="nil"/>
              <w:left w:val="nil"/>
              <w:bottom w:val="single" w:color="000000" w:sz="4" w:space="0"/>
              <w:right w:val="single" w:color="000000" w:sz="4" w:space="0"/>
            </w:tcBorders>
            <w:vAlign w:val="center"/>
          </w:tcPr>
          <w:p w14:paraId="491ED4C2">
            <w:pPr>
              <w:jc w:val="center"/>
              <w:rPr>
                <w:rFonts w:ascii="Cambria" w:hAnsi="Cambria" w:eastAsia="Cambria" w:cs="Cambria"/>
                <w:color w:val="000000"/>
              </w:rPr>
            </w:pPr>
            <w:r>
              <w:rPr>
                <w:rFonts w:ascii="Cambria" w:hAnsi="Cambria" w:eastAsia="Cambria" w:cs="Cambria"/>
                <w:color w:val="000000"/>
              </w:rPr>
              <w:t>Applies appropriate concepts with minor gaps</w:t>
            </w:r>
          </w:p>
        </w:tc>
        <w:tc>
          <w:tcPr>
            <w:tcW w:w="1784" w:type="dxa"/>
            <w:tcBorders>
              <w:top w:val="nil"/>
              <w:left w:val="nil"/>
              <w:bottom w:val="single" w:color="000000" w:sz="4" w:space="0"/>
              <w:right w:val="single" w:color="000000" w:sz="4" w:space="0"/>
            </w:tcBorders>
            <w:vAlign w:val="center"/>
          </w:tcPr>
          <w:p w14:paraId="3ED4EF1E">
            <w:pPr>
              <w:jc w:val="center"/>
              <w:rPr>
                <w:rFonts w:ascii="Cambria" w:hAnsi="Cambria" w:eastAsia="Cambria" w:cs="Cambria"/>
                <w:color w:val="000000"/>
              </w:rPr>
            </w:pPr>
            <w:r>
              <w:rPr>
                <w:rFonts w:ascii="Cambria" w:hAnsi="Cambria" w:eastAsia="Cambria" w:cs="Cambria"/>
                <w:color w:val="000000"/>
              </w:rPr>
              <w:t>Limited application of concepts</w:t>
            </w:r>
          </w:p>
        </w:tc>
        <w:tc>
          <w:tcPr>
            <w:tcW w:w="1784" w:type="dxa"/>
            <w:tcBorders>
              <w:top w:val="nil"/>
              <w:left w:val="nil"/>
              <w:bottom w:val="single" w:color="000000" w:sz="4" w:space="0"/>
              <w:right w:val="single" w:color="000000" w:sz="4" w:space="0"/>
            </w:tcBorders>
            <w:vAlign w:val="center"/>
          </w:tcPr>
          <w:p w14:paraId="09E6272C">
            <w:pPr>
              <w:jc w:val="center"/>
              <w:rPr>
                <w:rFonts w:ascii="Cambria" w:hAnsi="Cambria" w:eastAsia="Cambria" w:cs="Cambria"/>
                <w:color w:val="000000"/>
              </w:rPr>
            </w:pPr>
            <w:r>
              <w:rPr>
                <w:rFonts w:ascii="Cambria" w:hAnsi="Cambria" w:eastAsia="Cambria" w:cs="Cambria"/>
                <w:color w:val="000000"/>
              </w:rPr>
              <w:t>Fails to apply relevant concepts</w:t>
            </w:r>
          </w:p>
        </w:tc>
      </w:tr>
      <w:tr w14:paraId="2CDE9D07">
        <w:tblPrEx>
          <w:tblCellMar>
            <w:top w:w="0" w:type="dxa"/>
            <w:left w:w="108" w:type="dxa"/>
            <w:bottom w:w="0" w:type="dxa"/>
            <w:right w:w="108"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161331F1">
            <w:pPr>
              <w:jc w:val="center"/>
              <w:rPr>
                <w:rFonts w:ascii="Cambria" w:hAnsi="Cambria" w:eastAsia="Cambria" w:cs="Cambria"/>
                <w:color w:val="000000"/>
              </w:rPr>
            </w:pPr>
            <w:r>
              <w:rPr>
                <w:rFonts w:ascii="Cambria" w:hAnsi="Cambria" w:eastAsia="Cambria" w:cs="Cambria"/>
                <w:color w:val="000000"/>
              </w:rPr>
              <w:t>Analysis</w:t>
            </w:r>
          </w:p>
        </w:tc>
        <w:tc>
          <w:tcPr>
            <w:tcW w:w="1386" w:type="dxa"/>
            <w:tcBorders>
              <w:top w:val="nil"/>
              <w:left w:val="nil"/>
              <w:bottom w:val="single" w:color="000000" w:sz="4" w:space="0"/>
              <w:right w:val="single" w:color="000000" w:sz="4" w:space="0"/>
            </w:tcBorders>
            <w:vAlign w:val="center"/>
          </w:tcPr>
          <w:p w14:paraId="796FA1EB">
            <w:pPr>
              <w:jc w:val="center"/>
              <w:rPr>
                <w:rFonts w:ascii="Cambria" w:hAnsi="Cambria" w:eastAsia="Cambria" w:cs="Cambria"/>
                <w:color w:val="000000"/>
              </w:rPr>
            </w:pPr>
            <w:r>
              <w:rPr>
                <w:rFonts w:ascii="Cambria" w:hAnsi="Cambria" w:eastAsia="Cambria" w:cs="Cambria"/>
                <w:color w:val="000000"/>
              </w:rPr>
              <w:t>20</w:t>
            </w:r>
          </w:p>
        </w:tc>
        <w:tc>
          <w:tcPr>
            <w:tcW w:w="1784" w:type="dxa"/>
            <w:tcBorders>
              <w:top w:val="nil"/>
              <w:left w:val="nil"/>
              <w:bottom w:val="single" w:color="000000" w:sz="4" w:space="0"/>
              <w:right w:val="single" w:color="000000" w:sz="4" w:space="0"/>
            </w:tcBorders>
            <w:vAlign w:val="center"/>
          </w:tcPr>
          <w:p w14:paraId="4AA3BD7D">
            <w:pPr>
              <w:jc w:val="center"/>
              <w:rPr>
                <w:rFonts w:ascii="Cambria" w:hAnsi="Cambria" w:eastAsia="Cambria" w:cs="Cambria"/>
                <w:color w:val="000000"/>
              </w:rPr>
            </w:pPr>
            <w:r>
              <w:rPr>
                <w:rFonts w:ascii="Cambria" w:hAnsi="Cambria" w:eastAsia="Cambria" w:cs="Cambria"/>
                <w:color w:val="000000"/>
              </w:rPr>
              <w:t>In-depth analysis with strong reasoning and insights</w:t>
            </w:r>
          </w:p>
        </w:tc>
        <w:tc>
          <w:tcPr>
            <w:tcW w:w="1832" w:type="dxa"/>
            <w:tcBorders>
              <w:top w:val="nil"/>
              <w:left w:val="nil"/>
              <w:bottom w:val="single" w:color="000000" w:sz="4" w:space="0"/>
              <w:right w:val="single" w:color="000000" w:sz="4" w:space="0"/>
            </w:tcBorders>
            <w:vAlign w:val="center"/>
          </w:tcPr>
          <w:p w14:paraId="06A94DD7">
            <w:pPr>
              <w:jc w:val="center"/>
              <w:rPr>
                <w:rFonts w:ascii="Cambria" w:hAnsi="Cambria" w:eastAsia="Cambria" w:cs="Cambria"/>
                <w:color w:val="000000"/>
              </w:rPr>
            </w:pPr>
            <w:r>
              <w:rPr>
                <w:rFonts w:ascii="Cambria" w:hAnsi="Cambria" w:eastAsia="Cambria" w:cs="Cambria"/>
                <w:color w:val="000000"/>
              </w:rPr>
              <w:t>Good analysis with logical reasoning</w:t>
            </w:r>
          </w:p>
        </w:tc>
        <w:tc>
          <w:tcPr>
            <w:tcW w:w="1784" w:type="dxa"/>
            <w:tcBorders>
              <w:top w:val="nil"/>
              <w:left w:val="nil"/>
              <w:bottom w:val="single" w:color="000000" w:sz="4" w:space="0"/>
              <w:right w:val="single" w:color="000000" w:sz="4" w:space="0"/>
            </w:tcBorders>
            <w:vAlign w:val="center"/>
          </w:tcPr>
          <w:p w14:paraId="281BD406">
            <w:pPr>
              <w:jc w:val="center"/>
              <w:rPr>
                <w:rFonts w:ascii="Cambria" w:hAnsi="Cambria" w:eastAsia="Cambria" w:cs="Cambria"/>
                <w:color w:val="000000"/>
              </w:rPr>
            </w:pPr>
            <w:r>
              <w:rPr>
                <w:rFonts w:ascii="Cambria" w:hAnsi="Cambria" w:eastAsia="Cambria" w:cs="Cambria"/>
                <w:color w:val="000000"/>
              </w:rPr>
              <w:t>Basic analysis with limited depth</w:t>
            </w:r>
          </w:p>
        </w:tc>
        <w:tc>
          <w:tcPr>
            <w:tcW w:w="1784" w:type="dxa"/>
            <w:tcBorders>
              <w:top w:val="nil"/>
              <w:left w:val="nil"/>
              <w:bottom w:val="single" w:color="000000" w:sz="4" w:space="0"/>
              <w:right w:val="single" w:color="000000" w:sz="4" w:space="0"/>
            </w:tcBorders>
            <w:vAlign w:val="center"/>
          </w:tcPr>
          <w:p w14:paraId="4EA1B662">
            <w:pPr>
              <w:jc w:val="center"/>
              <w:rPr>
                <w:rFonts w:ascii="Cambria" w:hAnsi="Cambria" w:eastAsia="Cambria" w:cs="Cambria"/>
                <w:color w:val="000000"/>
              </w:rPr>
            </w:pPr>
            <w:r>
              <w:rPr>
                <w:rFonts w:ascii="Cambria" w:hAnsi="Cambria" w:eastAsia="Cambria" w:cs="Cambria"/>
                <w:color w:val="000000"/>
              </w:rPr>
              <w:t>Weak or no analysis; lacks reasoning</w:t>
            </w:r>
          </w:p>
        </w:tc>
      </w:tr>
      <w:tr w14:paraId="5B21730C">
        <w:tblPrEx>
          <w:tblCellMar>
            <w:top w:w="0" w:type="dxa"/>
            <w:left w:w="108" w:type="dxa"/>
            <w:bottom w:w="0" w:type="dxa"/>
            <w:right w:w="108"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733ADDB2">
            <w:pPr>
              <w:jc w:val="center"/>
              <w:rPr>
                <w:rFonts w:ascii="Cambria" w:hAnsi="Cambria" w:eastAsia="Cambria" w:cs="Cambria"/>
                <w:color w:val="000000"/>
              </w:rPr>
            </w:pPr>
            <w:r>
              <w:rPr>
                <w:rFonts w:ascii="Cambria" w:hAnsi="Cambria" w:eastAsia="Cambria" w:cs="Cambria"/>
                <w:color w:val="000000"/>
              </w:rPr>
              <w:t>Solution Design</w:t>
            </w:r>
          </w:p>
        </w:tc>
        <w:tc>
          <w:tcPr>
            <w:tcW w:w="1386" w:type="dxa"/>
            <w:tcBorders>
              <w:top w:val="nil"/>
              <w:left w:val="nil"/>
              <w:bottom w:val="single" w:color="000000" w:sz="4" w:space="0"/>
              <w:right w:val="single" w:color="000000" w:sz="4" w:space="0"/>
            </w:tcBorders>
            <w:vAlign w:val="center"/>
          </w:tcPr>
          <w:p w14:paraId="3457F2CC">
            <w:pPr>
              <w:jc w:val="center"/>
              <w:rPr>
                <w:rFonts w:ascii="Cambria" w:hAnsi="Cambria" w:eastAsia="Cambria" w:cs="Cambria"/>
                <w:color w:val="000000"/>
              </w:rPr>
            </w:pPr>
            <w:r>
              <w:rPr>
                <w:rFonts w:ascii="Cambria" w:hAnsi="Cambria" w:eastAsia="Cambria" w:cs="Cambria"/>
                <w:color w:val="000000"/>
              </w:rPr>
              <w:t>20</w:t>
            </w:r>
          </w:p>
        </w:tc>
        <w:tc>
          <w:tcPr>
            <w:tcW w:w="1784" w:type="dxa"/>
            <w:tcBorders>
              <w:top w:val="nil"/>
              <w:left w:val="nil"/>
              <w:bottom w:val="single" w:color="000000" w:sz="4" w:space="0"/>
              <w:right w:val="single" w:color="000000" w:sz="4" w:space="0"/>
            </w:tcBorders>
            <w:vAlign w:val="center"/>
          </w:tcPr>
          <w:p w14:paraId="2D0A3CC6">
            <w:pPr>
              <w:jc w:val="center"/>
              <w:rPr>
                <w:rFonts w:ascii="Cambria" w:hAnsi="Cambria" w:eastAsia="Cambria" w:cs="Cambria"/>
                <w:color w:val="000000"/>
              </w:rPr>
            </w:pPr>
            <w:r>
              <w:rPr>
                <w:rFonts w:ascii="Cambria" w:hAnsi="Cambria" w:eastAsia="Cambria" w:cs="Cambria"/>
                <w:color w:val="000000"/>
              </w:rPr>
              <w:t>Innovative, feasible solutions with strong justification</w:t>
            </w:r>
          </w:p>
        </w:tc>
        <w:tc>
          <w:tcPr>
            <w:tcW w:w="1832" w:type="dxa"/>
            <w:tcBorders>
              <w:top w:val="nil"/>
              <w:left w:val="nil"/>
              <w:bottom w:val="single" w:color="000000" w:sz="4" w:space="0"/>
              <w:right w:val="single" w:color="000000" w:sz="4" w:space="0"/>
            </w:tcBorders>
            <w:vAlign w:val="center"/>
          </w:tcPr>
          <w:p w14:paraId="7CCA4866">
            <w:pPr>
              <w:jc w:val="center"/>
              <w:rPr>
                <w:rFonts w:ascii="Cambria" w:hAnsi="Cambria" w:eastAsia="Cambria" w:cs="Cambria"/>
                <w:color w:val="000000"/>
              </w:rPr>
            </w:pPr>
            <w:r>
              <w:rPr>
                <w:rFonts w:ascii="Cambria" w:hAnsi="Cambria" w:eastAsia="Cambria" w:cs="Cambria"/>
                <w:color w:val="000000"/>
              </w:rPr>
              <w:t>Logical solutions with adequate justification</w:t>
            </w:r>
          </w:p>
        </w:tc>
        <w:tc>
          <w:tcPr>
            <w:tcW w:w="1784" w:type="dxa"/>
            <w:tcBorders>
              <w:top w:val="nil"/>
              <w:left w:val="nil"/>
              <w:bottom w:val="single" w:color="000000" w:sz="4" w:space="0"/>
              <w:right w:val="single" w:color="000000" w:sz="4" w:space="0"/>
            </w:tcBorders>
            <w:vAlign w:val="center"/>
          </w:tcPr>
          <w:p w14:paraId="77487467">
            <w:pPr>
              <w:jc w:val="center"/>
              <w:rPr>
                <w:rFonts w:ascii="Cambria" w:hAnsi="Cambria" w:eastAsia="Cambria" w:cs="Cambria"/>
                <w:color w:val="000000"/>
              </w:rPr>
            </w:pPr>
            <w:r>
              <w:rPr>
                <w:rFonts w:ascii="Cambria" w:hAnsi="Cambria" w:eastAsia="Cambria" w:cs="Cambria"/>
                <w:color w:val="000000"/>
              </w:rPr>
              <w:t>Basic solutions with weak justification</w:t>
            </w:r>
          </w:p>
        </w:tc>
        <w:tc>
          <w:tcPr>
            <w:tcW w:w="1784" w:type="dxa"/>
            <w:tcBorders>
              <w:top w:val="nil"/>
              <w:left w:val="nil"/>
              <w:bottom w:val="single" w:color="000000" w:sz="4" w:space="0"/>
              <w:right w:val="single" w:color="000000" w:sz="4" w:space="0"/>
            </w:tcBorders>
            <w:vAlign w:val="center"/>
          </w:tcPr>
          <w:p w14:paraId="31A67D4B">
            <w:pPr>
              <w:jc w:val="center"/>
              <w:rPr>
                <w:rFonts w:ascii="Cambria" w:hAnsi="Cambria" w:eastAsia="Cambria" w:cs="Cambria"/>
                <w:color w:val="000000"/>
              </w:rPr>
            </w:pPr>
            <w:r>
              <w:rPr>
                <w:rFonts w:ascii="Cambria" w:hAnsi="Cambria" w:eastAsia="Cambria" w:cs="Cambria"/>
                <w:color w:val="000000"/>
              </w:rPr>
              <w:t>Incorrect or no solution provided</w:t>
            </w:r>
          </w:p>
        </w:tc>
      </w:tr>
      <w:tr w14:paraId="368EF097">
        <w:tblPrEx>
          <w:tblCellMar>
            <w:top w:w="0" w:type="dxa"/>
            <w:left w:w="108" w:type="dxa"/>
            <w:bottom w:w="0" w:type="dxa"/>
            <w:right w:w="108"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2D47742B">
            <w:pPr>
              <w:jc w:val="center"/>
              <w:rPr>
                <w:rFonts w:ascii="Cambria" w:hAnsi="Cambria" w:eastAsia="Cambria" w:cs="Cambria"/>
                <w:color w:val="000000"/>
              </w:rPr>
            </w:pPr>
            <w:r>
              <w:rPr>
                <w:rFonts w:ascii="Cambria" w:hAnsi="Cambria" w:eastAsia="Cambria" w:cs="Cambria"/>
                <w:color w:val="000000"/>
              </w:rPr>
              <w:t>Clarity</w:t>
            </w:r>
          </w:p>
        </w:tc>
        <w:tc>
          <w:tcPr>
            <w:tcW w:w="1386" w:type="dxa"/>
            <w:tcBorders>
              <w:top w:val="nil"/>
              <w:left w:val="nil"/>
              <w:bottom w:val="single" w:color="000000" w:sz="4" w:space="0"/>
              <w:right w:val="single" w:color="000000" w:sz="4" w:space="0"/>
            </w:tcBorders>
            <w:vAlign w:val="center"/>
          </w:tcPr>
          <w:p w14:paraId="2940632C">
            <w:pPr>
              <w:jc w:val="center"/>
              <w:rPr>
                <w:rFonts w:ascii="Cambria" w:hAnsi="Cambria" w:eastAsia="Cambria" w:cs="Cambria"/>
                <w:color w:val="000000"/>
              </w:rPr>
            </w:pPr>
            <w:r>
              <w:rPr>
                <w:rFonts w:ascii="Cambria" w:hAnsi="Cambria" w:eastAsia="Cambria" w:cs="Cambria"/>
                <w:color w:val="000000"/>
              </w:rPr>
              <w:t>10</w:t>
            </w:r>
          </w:p>
        </w:tc>
        <w:tc>
          <w:tcPr>
            <w:tcW w:w="1784" w:type="dxa"/>
            <w:tcBorders>
              <w:top w:val="nil"/>
              <w:left w:val="nil"/>
              <w:bottom w:val="single" w:color="000000" w:sz="4" w:space="0"/>
              <w:right w:val="single" w:color="000000" w:sz="4" w:space="0"/>
            </w:tcBorders>
            <w:vAlign w:val="center"/>
          </w:tcPr>
          <w:p w14:paraId="262968C0">
            <w:pPr>
              <w:jc w:val="center"/>
              <w:rPr>
                <w:rFonts w:ascii="Cambria" w:hAnsi="Cambria" w:eastAsia="Cambria" w:cs="Cambria"/>
                <w:color w:val="000000"/>
              </w:rPr>
            </w:pPr>
            <w:r>
              <w:rPr>
                <w:rFonts w:ascii="Cambria" w:hAnsi="Cambria" w:eastAsia="Cambria" w:cs="Cambria"/>
                <w:color w:val="000000"/>
              </w:rPr>
              <w:t>Clear, well-structured, and easy to understand</w:t>
            </w:r>
          </w:p>
        </w:tc>
        <w:tc>
          <w:tcPr>
            <w:tcW w:w="1832" w:type="dxa"/>
            <w:tcBorders>
              <w:top w:val="nil"/>
              <w:left w:val="nil"/>
              <w:bottom w:val="single" w:color="000000" w:sz="4" w:space="0"/>
              <w:right w:val="single" w:color="000000" w:sz="4" w:space="0"/>
            </w:tcBorders>
            <w:vAlign w:val="center"/>
          </w:tcPr>
          <w:p w14:paraId="1DA45875">
            <w:pPr>
              <w:jc w:val="center"/>
              <w:rPr>
                <w:rFonts w:ascii="Cambria" w:hAnsi="Cambria" w:eastAsia="Cambria" w:cs="Cambria"/>
                <w:color w:val="000000"/>
              </w:rPr>
            </w:pPr>
            <w:r>
              <w:rPr>
                <w:rFonts w:ascii="Cambria" w:hAnsi="Cambria" w:eastAsia="Cambria" w:cs="Cambria"/>
                <w:color w:val="000000"/>
              </w:rPr>
              <w:t>Organized and understandable presentation</w:t>
            </w:r>
          </w:p>
        </w:tc>
        <w:tc>
          <w:tcPr>
            <w:tcW w:w="1784" w:type="dxa"/>
            <w:tcBorders>
              <w:top w:val="nil"/>
              <w:left w:val="nil"/>
              <w:bottom w:val="single" w:color="000000" w:sz="4" w:space="0"/>
              <w:right w:val="single" w:color="000000" w:sz="4" w:space="0"/>
            </w:tcBorders>
            <w:vAlign w:val="center"/>
          </w:tcPr>
          <w:p w14:paraId="44E237A7">
            <w:pPr>
              <w:jc w:val="center"/>
              <w:rPr>
                <w:rFonts w:ascii="Cambria" w:hAnsi="Cambria" w:eastAsia="Cambria" w:cs="Cambria"/>
                <w:color w:val="000000"/>
              </w:rPr>
            </w:pPr>
            <w:r>
              <w:rPr>
                <w:rFonts w:ascii="Cambria" w:hAnsi="Cambria" w:eastAsia="Cambria" w:cs="Cambria"/>
                <w:color w:val="000000"/>
              </w:rPr>
              <w:t>Limited clarity and structure</w:t>
            </w:r>
          </w:p>
        </w:tc>
        <w:tc>
          <w:tcPr>
            <w:tcW w:w="1784" w:type="dxa"/>
            <w:tcBorders>
              <w:top w:val="nil"/>
              <w:left w:val="nil"/>
              <w:bottom w:val="single" w:color="000000" w:sz="4" w:space="0"/>
              <w:right w:val="single" w:color="000000" w:sz="4" w:space="0"/>
            </w:tcBorders>
            <w:vAlign w:val="center"/>
          </w:tcPr>
          <w:p w14:paraId="357DCF85">
            <w:pPr>
              <w:jc w:val="center"/>
              <w:rPr>
                <w:rFonts w:ascii="Cambria" w:hAnsi="Cambria" w:eastAsia="Cambria" w:cs="Cambria"/>
                <w:color w:val="000000"/>
              </w:rPr>
            </w:pPr>
            <w:r>
              <w:rPr>
                <w:rFonts w:ascii="Cambria" w:hAnsi="Cambria" w:eastAsia="Cambria" w:cs="Cambria"/>
                <w:color w:val="000000"/>
              </w:rPr>
              <w:t>Poor clarity; difficult to understand</w:t>
            </w:r>
          </w:p>
        </w:tc>
      </w:tr>
    </w:tbl>
    <w:p w14:paraId="24B0B171">
      <w:pPr>
        <w:spacing w:after="50"/>
        <w:rPr>
          <w:b/>
          <w:bCs/>
          <w:color w:val="1F4E79"/>
        </w:rPr>
      </w:pPr>
    </w:p>
    <w:p w14:paraId="2993F4B3">
      <w:pPr>
        <w:spacing w:after="50"/>
        <w:rPr>
          <w:b/>
          <w:bCs/>
          <w:color w:val="1F4E79"/>
        </w:rPr>
      </w:pPr>
    </w:p>
    <w:tbl>
      <w:tblPr>
        <w:tblStyle w:val="36"/>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1748"/>
        <w:gridCol w:w="1547"/>
        <w:gridCol w:w="1368"/>
        <w:gridCol w:w="1156"/>
        <w:gridCol w:w="1257"/>
        <w:gridCol w:w="789"/>
        <w:gridCol w:w="993"/>
      </w:tblGrid>
      <w:tr w14:paraId="7ADD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2C1F36CB">
            <w:pPr>
              <w:spacing w:after="50" w:line="240" w:lineRule="auto"/>
              <w:rPr>
                <w:b/>
                <w:bCs/>
                <w:color w:val="1F4E79"/>
              </w:rPr>
            </w:pPr>
            <w:r>
              <w:rPr>
                <w:b/>
                <w:bCs/>
                <w:color w:val="1F4E79"/>
              </w:rPr>
              <w:t>Q. No. / Criteria Level</w:t>
            </w:r>
          </w:p>
        </w:tc>
        <w:tc>
          <w:tcPr>
            <w:tcW w:w="1769" w:type="dxa"/>
          </w:tcPr>
          <w:p w14:paraId="4485D353">
            <w:pPr>
              <w:spacing w:after="50" w:line="240" w:lineRule="auto"/>
              <w:rPr>
                <w:b/>
                <w:bCs/>
                <w:color w:val="1F4E79"/>
              </w:rPr>
            </w:pPr>
            <w:r>
              <w:rPr>
                <w:b/>
                <w:bCs/>
                <w:color w:val="1F4E79"/>
              </w:rPr>
              <w:t>Understanding of Case</w:t>
            </w:r>
          </w:p>
        </w:tc>
        <w:tc>
          <w:tcPr>
            <w:tcW w:w="1585" w:type="dxa"/>
          </w:tcPr>
          <w:p w14:paraId="5D08FF3A">
            <w:pPr>
              <w:spacing w:after="50" w:line="240" w:lineRule="auto"/>
              <w:rPr>
                <w:b/>
                <w:bCs/>
                <w:color w:val="1F4E79"/>
              </w:rPr>
            </w:pPr>
            <w:r>
              <w:rPr>
                <w:b/>
                <w:bCs/>
                <w:color w:val="1F4E79"/>
              </w:rPr>
              <w:t>Application of Concepts</w:t>
            </w:r>
          </w:p>
        </w:tc>
        <w:tc>
          <w:tcPr>
            <w:tcW w:w="1428" w:type="dxa"/>
          </w:tcPr>
          <w:p w14:paraId="3D343960">
            <w:pPr>
              <w:spacing w:after="50" w:line="240" w:lineRule="auto"/>
              <w:rPr>
                <w:b/>
                <w:bCs/>
                <w:color w:val="1F4E79"/>
              </w:rPr>
            </w:pPr>
            <w:r>
              <w:rPr>
                <w:b/>
                <w:bCs/>
                <w:color w:val="1F4E79"/>
              </w:rPr>
              <w:t>Analysis</w:t>
            </w:r>
          </w:p>
        </w:tc>
        <w:tc>
          <w:tcPr>
            <w:tcW w:w="1182" w:type="dxa"/>
          </w:tcPr>
          <w:p w14:paraId="1789E188">
            <w:pPr>
              <w:spacing w:after="50" w:line="240" w:lineRule="auto"/>
              <w:rPr>
                <w:b/>
                <w:bCs/>
                <w:color w:val="1F4E79"/>
              </w:rPr>
            </w:pPr>
            <w:r>
              <w:rPr>
                <w:b/>
                <w:bCs/>
                <w:color w:val="1F4E79"/>
              </w:rPr>
              <w:t>Solution Design</w:t>
            </w:r>
          </w:p>
        </w:tc>
        <w:tc>
          <w:tcPr>
            <w:tcW w:w="1319" w:type="dxa"/>
          </w:tcPr>
          <w:p w14:paraId="1F9DE717">
            <w:pPr>
              <w:spacing w:after="50" w:line="240" w:lineRule="auto"/>
              <w:rPr>
                <w:b/>
                <w:bCs/>
                <w:color w:val="1F4E79"/>
              </w:rPr>
            </w:pPr>
            <w:r>
              <w:rPr>
                <w:b/>
                <w:bCs/>
                <w:color w:val="1F4E79"/>
              </w:rPr>
              <w:t>Clarity</w:t>
            </w:r>
          </w:p>
        </w:tc>
        <w:tc>
          <w:tcPr>
            <w:tcW w:w="801" w:type="dxa"/>
          </w:tcPr>
          <w:p w14:paraId="07B7182E">
            <w:pPr>
              <w:spacing w:after="50" w:line="240" w:lineRule="auto"/>
              <w:rPr>
                <w:b/>
                <w:bCs/>
                <w:color w:val="1F4E79"/>
              </w:rPr>
            </w:pPr>
            <w:r>
              <w:rPr>
                <w:b/>
                <w:bCs/>
                <w:color w:val="1F4E79"/>
              </w:rPr>
              <w:t>Sub. Total</w:t>
            </w:r>
          </w:p>
        </w:tc>
        <w:tc>
          <w:tcPr>
            <w:tcW w:w="772" w:type="dxa"/>
          </w:tcPr>
          <w:p w14:paraId="16274061">
            <w:pPr>
              <w:spacing w:after="50" w:line="240" w:lineRule="auto"/>
              <w:rPr>
                <w:b/>
                <w:bCs/>
                <w:color w:val="1F4E79"/>
              </w:rPr>
            </w:pPr>
            <w:r>
              <w:rPr>
                <w:b/>
                <w:bCs/>
                <w:color w:val="1F4E79"/>
              </w:rPr>
              <w:t>Total %</w:t>
            </w:r>
          </w:p>
        </w:tc>
      </w:tr>
      <w:tr w14:paraId="772D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20ACABA2">
            <w:pPr>
              <w:spacing w:after="50" w:line="240" w:lineRule="auto"/>
              <w:rPr>
                <w:b/>
                <w:bCs/>
                <w:color w:val="1F4E79"/>
              </w:rPr>
            </w:pPr>
            <w:r>
              <w:rPr>
                <w:b/>
                <w:bCs/>
                <w:color w:val="1F4E79"/>
              </w:rPr>
              <w:t>1</w:t>
            </w:r>
          </w:p>
        </w:tc>
        <w:tc>
          <w:tcPr>
            <w:tcW w:w="1769" w:type="dxa"/>
          </w:tcPr>
          <w:p w14:paraId="1B4131E8">
            <w:pPr>
              <w:spacing w:after="50" w:line="240" w:lineRule="auto"/>
              <w:rPr>
                <w:b/>
                <w:bCs/>
                <w:color w:val="1F4E79"/>
              </w:rPr>
            </w:pPr>
            <w:r>
              <w:rPr>
                <w:b/>
                <w:bCs/>
                <w:color w:val="1F4E79"/>
              </w:rPr>
              <w:t>3</w:t>
            </w:r>
          </w:p>
        </w:tc>
        <w:tc>
          <w:tcPr>
            <w:tcW w:w="1585" w:type="dxa"/>
          </w:tcPr>
          <w:p w14:paraId="2F2452C5">
            <w:pPr>
              <w:spacing w:after="50" w:line="240" w:lineRule="auto"/>
              <w:rPr>
                <w:b/>
                <w:bCs/>
                <w:color w:val="1F4E79"/>
              </w:rPr>
            </w:pPr>
            <w:r>
              <w:rPr>
                <w:b/>
                <w:bCs/>
                <w:color w:val="1F4E79"/>
              </w:rPr>
              <w:t>3</w:t>
            </w:r>
          </w:p>
        </w:tc>
        <w:tc>
          <w:tcPr>
            <w:tcW w:w="1428" w:type="dxa"/>
          </w:tcPr>
          <w:p w14:paraId="1F881FF7">
            <w:pPr>
              <w:spacing w:after="50" w:line="240" w:lineRule="auto"/>
              <w:rPr>
                <w:b/>
                <w:bCs/>
                <w:color w:val="1F4E79"/>
              </w:rPr>
            </w:pPr>
            <w:r>
              <w:rPr>
                <w:b/>
                <w:bCs/>
                <w:color w:val="1F4E79"/>
              </w:rPr>
              <w:t>3</w:t>
            </w:r>
          </w:p>
        </w:tc>
        <w:tc>
          <w:tcPr>
            <w:tcW w:w="1182" w:type="dxa"/>
          </w:tcPr>
          <w:p w14:paraId="443F1CC0">
            <w:pPr>
              <w:spacing w:after="50" w:line="240" w:lineRule="auto"/>
              <w:rPr>
                <w:b/>
                <w:bCs/>
                <w:color w:val="1F4E79"/>
              </w:rPr>
            </w:pPr>
            <w:r>
              <w:rPr>
                <w:b/>
                <w:bCs/>
                <w:color w:val="1F4E79"/>
              </w:rPr>
              <w:t>3</w:t>
            </w:r>
          </w:p>
        </w:tc>
        <w:tc>
          <w:tcPr>
            <w:tcW w:w="1319" w:type="dxa"/>
          </w:tcPr>
          <w:p w14:paraId="443EB94E">
            <w:pPr>
              <w:spacing w:after="50" w:line="240" w:lineRule="auto"/>
              <w:rPr>
                <w:b/>
                <w:bCs/>
                <w:color w:val="1F4E79"/>
              </w:rPr>
            </w:pPr>
            <w:r>
              <w:rPr>
                <w:b/>
                <w:bCs/>
                <w:color w:val="1F4E79"/>
              </w:rPr>
              <w:t>3</w:t>
            </w:r>
          </w:p>
        </w:tc>
        <w:tc>
          <w:tcPr>
            <w:tcW w:w="801" w:type="dxa"/>
          </w:tcPr>
          <w:p w14:paraId="3557D115">
            <w:pPr>
              <w:spacing w:after="50" w:line="240" w:lineRule="auto"/>
              <w:rPr>
                <w:b/>
                <w:bCs/>
                <w:color w:val="1F4E79"/>
              </w:rPr>
            </w:pPr>
          </w:p>
        </w:tc>
        <w:tc>
          <w:tcPr>
            <w:tcW w:w="772" w:type="dxa"/>
            <w:vMerge w:val="restart"/>
          </w:tcPr>
          <w:p w14:paraId="04FCF41D">
            <w:pPr>
              <w:spacing w:after="50" w:line="240" w:lineRule="auto"/>
              <w:rPr>
                <w:b/>
                <w:bCs/>
                <w:color w:val="1F4E79"/>
              </w:rPr>
            </w:pPr>
            <w:r>
              <w:rPr>
                <w:b/>
                <w:bCs/>
                <w:color w:val="1F4E79"/>
              </w:rPr>
              <w:t>76</w:t>
            </w:r>
          </w:p>
        </w:tc>
      </w:tr>
      <w:tr w14:paraId="159B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3094FFF1">
            <w:pPr>
              <w:spacing w:after="50" w:line="240" w:lineRule="auto"/>
              <w:rPr>
                <w:b/>
                <w:bCs/>
                <w:color w:val="1F4E79"/>
              </w:rPr>
            </w:pPr>
            <w:r>
              <w:rPr>
                <w:b/>
                <w:bCs/>
                <w:color w:val="1F4E79"/>
              </w:rPr>
              <w:t>2</w:t>
            </w:r>
          </w:p>
        </w:tc>
        <w:tc>
          <w:tcPr>
            <w:tcW w:w="1769" w:type="dxa"/>
          </w:tcPr>
          <w:p w14:paraId="5F2B8EB3">
            <w:pPr>
              <w:spacing w:after="50" w:line="240" w:lineRule="auto"/>
              <w:rPr>
                <w:b/>
                <w:bCs/>
                <w:color w:val="1F4E79"/>
              </w:rPr>
            </w:pPr>
            <w:r>
              <w:rPr>
                <w:b/>
                <w:bCs/>
                <w:color w:val="1F4E79"/>
              </w:rPr>
              <w:t>3</w:t>
            </w:r>
          </w:p>
        </w:tc>
        <w:tc>
          <w:tcPr>
            <w:tcW w:w="1585" w:type="dxa"/>
          </w:tcPr>
          <w:p w14:paraId="250E542D">
            <w:pPr>
              <w:spacing w:after="50" w:line="240" w:lineRule="auto"/>
              <w:rPr>
                <w:b/>
                <w:bCs/>
                <w:color w:val="1F4E79"/>
              </w:rPr>
            </w:pPr>
            <w:r>
              <w:rPr>
                <w:b/>
                <w:bCs/>
                <w:color w:val="1F4E79"/>
              </w:rPr>
              <w:t>3</w:t>
            </w:r>
          </w:p>
        </w:tc>
        <w:tc>
          <w:tcPr>
            <w:tcW w:w="1428" w:type="dxa"/>
          </w:tcPr>
          <w:p w14:paraId="31C01272">
            <w:pPr>
              <w:spacing w:after="50" w:line="240" w:lineRule="auto"/>
              <w:rPr>
                <w:b/>
                <w:bCs/>
                <w:color w:val="1F4E79"/>
              </w:rPr>
            </w:pPr>
            <w:r>
              <w:rPr>
                <w:b/>
                <w:bCs/>
                <w:color w:val="1F4E79"/>
              </w:rPr>
              <w:t>3</w:t>
            </w:r>
          </w:p>
        </w:tc>
        <w:tc>
          <w:tcPr>
            <w:tcW w:w="1182" w:type="dxa"/>
          </w:tcPr>
          <w:p w14:paraId="30907FEC">
            <w:pPr>
              <w:spacing w:after="50" w:line="240" w:lineRule="auto"/>
              <w:rPr>
                <w:b/>
                <w:bCs/>
                <w:color w:val="1F4E79"/>
              </w:rPr>
            </w:pPr>
            <w:r>
              <w:rPr>
                <w:b/>
                <w:bCs/>
                <w:color w:val="1F4E79"/>
              </w:rPr>
              <w:t>3</w:t>
            </w:r>
          </w:p>
        </w:tc>
        <w:tc>
          <w:tcPr>
            <w:tcW w:w="1319" w:type="dxa"/>
          </w:tcPr>
          <w:p w14:paraId="328858C7">
            <w:pPr>
              <w:spacing w:after="50" w:line="240" w:lineRule="auto"/>
              <w:rPr>
                <w:b/>
                <w:bCs/>
                <w:color w:val="1F4E79"/>
              </w:rPr>
            </w:pPr>
            <w:r>
              <w:rPr>
                <w:b/>
                <w:bCs/>
                <w:color w:val="1F4E79"/>
              </w:rPr>
              <w:t>4</w:t>
            </w:r>
          </w:p>
        </w:tc>
        <w:tc>
          <w:tcPr>
            <w:tcW w:w="801" w:type="dxa"/>
          </w:tcPr>
          <w:p w14:paraId="33C28E2E">
            <w:pPr>
              <w:spacing w:after="50" w:line="240" w:lineRule="auto"/>
              <w:rPr>
                <w:b/>
                <w:bCs/>
                <w:color w:val="1F4E79"/>
              </w:rPr>
            </w:pPr>
          </w:p>
        </w:tc>
        <w:tc>
          <w:tcPr>
            <w:tcW w:w="772" w:type="dxa"/>
            <w:vMerge w:val="continue"/>
          </w:tcPr>
          <w:p w14:paraId="49D543EA">
            <w:pPr>
              <w:spacing w:after="50" w:line="240" w:lineRule="auto"/>
              <w:rPr>
                <w:b/>
                <w:bCs/>
                <w:color w:val="1F4E79"/>
              </w:rPr>
            </w:pPr>
          </w:p>
        </w:tc>
      </w:tr>
      <w:tr w14:paraId="7737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02E334DC">
            <w:pPr>
              <w:spacing w:after="50" w:line="240" w:lineRule="auto"/>
              <w:rPr>
                <w:b/>
                <w:bCs/>
                <w:color w:val="1F4E79"/>
              </w:rPr>
            </w:pPr>
            <w:r>
              <w:rPr>
                <w:b/>
                <w:bCs/>
                <w:color w:val="1F4E79"/>
              </w:rPr>
              <w:t>3</w:t>
            </w:r>
          </w:p>
        </w:tc>
        <w:tc>
          <w:tcPr>
            <w:tcW w:w="1769" w:type="dxa"/>
          </w:tcPr>
          <w:p w14:paraId="616F7D57">
            <w:pPr>
              <w:spacing w:after="50" w:line="240" w:lineRule="auto"/>
              <w:rPr>
                <w:b/>
                <w:bCs/>
                <w:color w:val="1F4E79"/>
              </w:rPr>
            </w:pPr>
            <w:r>
              <w:rPr>
                <w:b/>
                <w:bCs/>
                <w:color w:val="1F4E79"/>
              </w:rPr>
              <w:t>3</w:t>
            </w:r>
          </w:p>
        </w:tc>
        <w:tc>
          <w:tcPr>
            <w:tcW w:w="1585" w:type="dxa"/>
          </w:tcPr>
          <w:p w14:paraId="0D284CE6">
            <w:pPr>
              <w:spacing w:after="50" w:line="240" w:lineRule="auto"/>
              <w:rPr>
                <w:b/>
                <w:bCs/>
                <w:color w:val="1F4E79"/>
              </w:rPr>
            </w:pPr>
            <w:r>
              <w:rPr>
                <w:b/>
                <w:bCs/>
                <w:color w:val="1F4E79"/>
              </w:rPr>
              <w:t>3</w:t>
            </w:r>
          </w:p>
        </w:tc>
        <w:tc>
          <w:tcPr>
            <w:tcW w:w="1428" w:type="dxa"/>
          </w:tcPr>
          <w:p w14:paraId="5E1AD950">
            <w:pPr>
              <w:spacing w:after="50" w:line="240" w:lineRule="auto"/>
              <w:rPr>
                <w:b/>
                <w:bCs/>
                <w:color w:val="1F4E79"/>
              </w:rPr>
            </w:pPr>
            <w:r>
              <w:rPr>
                <w:b/>
                <w:bCs/>
                <w:color w:val="1F4E79"/>
              </w:rPr>
              <w:t>3</w:t>
            </w:r>
          </w:p>
        </w:tc>
        <w:tc>
          <w:tcPr>
            <w:tcW w:w="1182" w:type="dxa"/>
          </w:tcPr>
          <w:p w14:paraId="470FB006">
            <w:pPr>
              <w:spacing w:after="50" w:line="240" w:lineRule="auto"/>
              <w:rPr>
                <w:b/>
                <w:bCs/>
                <w:color w:val="1F4E79"/>
              </w:rPr>
            </w:pPr>
            <w:r>
              <w:rPr>
                <w:b/>
                <w:bCs/>
                <w:color w:val="1F4E79"/>
              </w:rPr>
              <w:t>3</w:t>
            </w:r>
          </w:p>
        </w:tc>
        <w:tc>
          <w:tcPr>
            <w:tcW w:w="1319" w:type="dxa"/>
          </w:tcPr>
          <w:p w14:paraId="3FE0A77A">
            <w:pPr>
              <w:spacing w:after="50" w:line="240" w:lineRule="auto"/>
              <w:rPr>
                <w:b/>
                <w:bCs/>
                <w:color w:val="1F4E79"/>
              </w:rPr>
            </w:pPr>
            <w:r>
              <w:rPr>
                <w:b/>
                <w:bCs/>
                <w:color w:val="1F4E79"/>
              </w:rPr>
              <w:t>3</w:t>
            </w:r>
          </w:p>
        </w:tc>
        <w:tc>
          <w:tcPr>
            <w:tcW w:w="801" w:type="dxa"/>
          </w:tcPr>
          <w:p w14:paraId="2885D03C">
            <w:pPr>
              <w:spacing w:after="50" w:line="240" w:lineRule="auto"/>
              <w:rPr>
                <w:b/>
                <w:bCs/>
                <w:color w:val="1F4E79"/>
              </w:rPr>
            </w:pPr>
          </w:p>
        </w:tc>
        <w:tc>
          <w:tcPr>
            <w:tcW w:w="772" w:type="dxa"/>
            <w:vMerge w:val="continue"/>
          </w:tcPr>
          <w:p w14:paraId="30924A44">
            <w:pPr>
              <w:spacing w:after="50" w:line="240" w:lineRule="auto"/>
              <w:rPr>
                <w:b/>
                <w:bCs/>
                <w:color w:val="1F4E79"/>
              </w:rPr>
            </w:pPr>
          </w:p>
        </w:tc>
      </w:tr>
    </w:tbl>
    <w:p w14:paraId="35161DB7">
      <w:pPr>
        <w:spacing w:after="50"/>
        <w:rPr>
          <w:b/>
          <w:bCs/>
          <w:color w:val="1F4E79"/>
        </w:rPr>
      </w:pPr>
    </w:p>
    <w:p w14:paraId="2C7ECA60">
      <w:pPr>
        <w:spacing w:after="50"/>
        <w:rPr>
          <w:b/>
          <w:bCs/>
          <w:color w:val="1F4E79"/>
        </w:rPr>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60"/>
        <w:gridCol w:w="3360"/>
        <w:gridCol w:w="3360"/>
      </w:tblGrid>
      <w:tr w14:paraId="070E0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7269700">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E7B9179">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88AAD2">
            <w:r>
              <w:rPr>
                <w:b/>
                <w:bCs/>
                <w:color w:val="1F4E79"/>
                <w:sz w:val="18"/>
                <w:szCs w:val="18"/>
              </w:rPr>
              <w:t>Program Director</w:t>
            </w:r>
          </w:p>
        </w:tc>
      </w:tr>
      <w:tr w14:paraId="22471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60DC18">
            <w:r>
              <w:t>Dr. T Kumaragurubaran</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EE85D0F"/>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346E836"/>
        </w:tc>
      </w:tr>
      <w:tr w14:paraId="34047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D8857">
            <w:pPr>
              <w:jc w:val="center"/>
            </w:pPr>
            <w:r>
              <w:rPr>
                <w:sz w:val="18"/>
                <w:szCs w:val="18"/>
              </w:rPr>
              <w:t>Signature: T. Kumaragurubaran</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E43711">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C214943">
            <w:pPr>
              <w:jc w:val="center"/>
            </w:pPr>
            <w:r>
              <w:rPr>
                <w:sz w:val="18"/>
                <w:szCs w:val="18"/>
              </w:rPr>
              <w:t>Signature: _______________</w:t>
            </w:r>
          </w:p>
        </w:tc>
      </w:tr>
      <w:tr w14:paraId="2998D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9748DA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76BF066">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2F26EFF">
            <w:pPr>
              <w:jc w:val="center"/>
            </w:pPr>
            <w:r>
              <w:rPr>
                <w:sz w:val="18"/>
                <w:szCs w:val="18"/>
              </w:rPr>
              <w:t>Date: ___________________</w:t>
            </w:r>
          </w:p>
        </w:tc>
      </w:tr>
    </w:tbl>
    <w:p w14:paraId="6850906A">
      <w:pPr>
        <w:pStyle w:val="2"/>
        <w:spacing w:line="360" w:lineRule="auto"/>
        <w:jc w:val="both"/>
        <w:rPr>
          <w:rFonts w:ascii="Times New Roman" w:hAnsi="Times New Roman" w:cs="Times New Roman"/>
          <w:color w:val="auto"/>
          <w:sz w:val="24"/>
          <w:szCs w:val="24"/>
        </w:rPr>
      </w:pPr>
    </w:p>
    <w:p w14:paraId="75C128E4">
      <w:pPr>
        <w:pBdr>
          <w:bottom w:val="single" w:color="C00000" w:sz="4" w:space="1"/>
        </w:pBdr>
        <w:spacing w:before="80" w:after="40"/>
        <w:rPr>
          <w:b/>
          <w:bCs/>
          <w:color w:val="C00000"/>
        </w:rPr>
      </w:pPr>
    </w:p>
    <w:p w14:paraId="0E4AB2BC">
      <w:pPr>
        <w:pBdr>
          <w:bottom w:val="single" w:color="C00000" w:sz="4" w:space="1"/>
        </w:pBdr>
        <w:spacing w:before="80" w:after="40"/>
        <w:rPr>
          <w:b/>
          <w:bCs/>
          <w:color w:val="C00000"/>
        </w:rPr>
      </w:pPr>
    </w:p>
    <w:p w14:paraId="62B78C2B">
      <w:pPr>
        <w:pBdr>
          <w:bottom w:val="single" w:color="C00000" w:sz="4" w:space="1"/>
        </w:pBdr>
        <w:spacing w:before="80" w:after="40"/>
        <w:rPr>
          <w:b/>
          <w:bCs/>
          <w:color w:val="C00000"/>
        </w:rPr>
      </w:pPr>
    </w:p>
    <w:p w14:paraId="36893E77">
      <w:pPr>
        <w:pBdr>
          <w:bottom w:val="single" w:color="C00000" w:sz="4" w:space="1"/>
        </w:pBdr>
        <w:spacing w:before="80" w:after="40"/>
        <w:rPr>
          <w:b/>
          <w:bCs/>
          <w:color w:val="C00000"/>
        </w:rPr>
      </w:pPr>
    </w:p>
    <w:p w14:paraId="4A2E23D6">
      <w:pPr>
        <w:pBdr>
          <w:bottom w:val="single" w:color="C00000" w:sz="4" w:space="1"/>
        </w:pBdr>
        <w:spacing w:before="80" w:after="40"/>
        <w:rPr>
          <w:b/>
          <w:bCs/>
          <w:color w:val="C00000"/>
        </w:rPr>
      </w:pPr>
    </w:p>
    <w:p w14:paraId="6721A2F4">
      <w:pPr>
        <w:pBdr>
          <w:bottom w:val="single" w:color="C00000" w:sz="4" w:space="1"/>
        </w:pBdr>
        <w:spacing w:before="80" w:after="40"/>
        <w:rPr>
          <w:b/>
          <w:bCs/>
          <w:color w:val="C00000"/>
        </w:rPr>
      </w:pPr>
    </w:p>
    <w:p w14:paraId="10755F28">
      <w:pPr>
        <w:pBdr>
          <w:bottom w:val="single" w:color="C00000" w:sz="4" w:space="1"/>
        </w:pBdr>
        <w:spacing w:before="80" w:after="40"/>
        <w:rPr>
          <w:b/>
          <w:bCs/>
          <w:color w:val="C00000"/>
        </w:rPr>
      </w:pPr>
    </w:p>
    <w:p w14:paraId="01D04652">
      <w:pPr>
        <w:pBdr>
          <w:bottom w:val="single" w:color="C00000" w:sz="4" w:space="1"/>
        </w:pBdr>
        <w:spacing w:before="80" w:after="40"/>
      </w:pPr>
      <w:r>
        <w:rPr>
          <w:b/>
          <w:bCs/>
          <w:color w:val="C00000"/>
        </w:rPr>
        <w:t>Annexure A – Case Study</w:t>
      </w:r>
    </w:p>
    <w:p w14:paraId="2E266187">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Introduction</w:t>
      </w:r>
    </w:p>
    <w:p w14:paraId="11783231">
      <w:pPr>
        <w:spacing w:line="360" w:lineRule="auto"/>
        <w:jc w:val="both"/>
        <w:rPr>
          <w:rFonts w:cs="Times New Roman"/>
          <w:sz w:val="24"/>
          <w:szCs w:val="24"/>
        </w:rPr>
      </w:pPr>
      <w:r>
        <w:rPr>
          <w:rFonts w:cs="Times New Roman"/>
          <w:sz w:val="24"/>
          <w:szCs w:val="24"/>
        </w:rPr>
        <w:t>This report presents the solutions for the three case studies in Assessment Tool 2. The cases cover N-gram language models and smoothing, POS tagging with contextual ambiguity and HMM probabilities, and transformation-based POS correction with corpus statistics and entropy.</w:t>
      </w:r>
    </w:p>
    <w:p w14:paraId="4B2A4A7B">
      <w:pPr>
        <w:spacing w:line="360" w:lineRule="auto"/>
        <w:jc w:val="both"/>
        <w:rPr>
          <w:rFonts w:cs="Times New Roman"/>
          <w:sz w:val="24"/>
          <w:szCs w:val="24"/>
        </w:rPr>
      </w:pPr>
      <w:r>
        <w:rPr>
          <w:rFonts w:cs="Times New Roman"/>
          <w:sz w:val="24"/>
          <w:szCs w:val="24"/>
        </w:rPr>
        <w:t>The uploaded assessment requires appropriate justifications and interpretations for computed results and permits mathematical formulations, tables and diagrams to support the answers.</w:t>
      </w:r>
    </w:p>
    <w:p w14:paraId="307831DE">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Case Study Overview</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8DD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E1DDBAE">
            <w:pPr>
              <w:spacing w:after="0" w:line="360" w:lineRule="auto"/>
              <w:jc w:val="both"/>
              <w:rPr>
                <w:rFonts w:cs="Times New Roman"/>
                <w:sz w:val="24"/>
                <w:szCs w:val="24"/>
              </w:rPr>
            </w:pPr>
            <w:r>
              <w:rPr>
                <w:rFonts w:cs="Times New Roman"/>
                <w:b/>
                <w:sz w:val="24"/>
                <w:szCs w:val="24"/>
              </w:rPr>
              <w:t>Case Study</w:t>
            </w:r>
          </w:p>
        </w:tc>
        <w:tc>
          <w:tcPr>
            <w:tcW w:w="3360" w:type="dxa"/>
          </w:tcPr>
          <w:p w14:paraId="2A81675F">
            <w:pPr>
              <w:spacing w:after="0" w:line="360" w:lineRule="auto"/>
              <w:jc w:val="both"/>
              <w:rPr>
                <w:rFonts w:cs="Times New Roman"/>
                <w:sz w:val="24"/>
                <w:szCs w:val="24"/>
              </w:rPr>
            </w:pPr>
            <w:r>
              <w:rPr>
                <w:rFonts w:cs="Times New Roman"/>
                <w:b/>
                <w:sz w:val="24"/>
                <w:szCs w:val="24"/>
              </w:rPr>
              <w:t>Application</w:t>
            </w:r>
          </w:p>
        </w:tc>
        <w:tc>
          <w:tcPr>
            <w:tcW w:w="3360" w:type="dxa"/>
          </w:tcPr>
          <w:p w14:paraId="41677417">
            <w:pPr>
              <w:spacing w:after="0" w:line="360" w:lineRule="auto"/>
              <w:jc w:val="both"/>
              <w:rPr>
                <w:rFonts w:cs="Times New Roman"/>
                <w:sz w:val="24"/>
                <w:szCs w:val="24"/>
              </w:rPr>
            </w:pPr>
            <w:r>
              <w:rPr>
                <w:rFonts w:cs="Times New Roman"/>
                <w:b/>
                <w:sz w:val="24"/>
                <w:szCs w:val="24"/>
              </w:rPr>
              <w:t>Major NLP Concepts</w:t>
            </w:r>
          </w:p>
        </w:tc>
      </w:tr>
      <w:tr w14:paraId="23A4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00F57E5">
            <w:pPr>
              <w:spacing w:after="0" w:line="360" w:lineRule="auto"/>
              <w:jc w:val="both"/>
              <w:rPr>
                <w:rFonts w:cs="Times New Roman"/>
                <w:sz w:val="24"/>
                <w:szCs w:val="24"/>
              </w:rPr>
            </w:pPr>
            <w:r>
              <w:rPr>
                <w:rFonts w:cs="Times New Roman"/>
                <w:sz w:val="24"/>
                <w:szCs w:val="24"/>
              </w:rPr>
              <w:t>1</w:t>
            </w:r>
          </w:p>
        </w:tc>
        <w:tc>
          <w:tcPr>
            <w:tcW w:w="3360" w:type="dxa"/>
          </w:tcPr>
          <w:p w14:paraId="07AB9E79">
            <w:pPr>
              <w:spacing w:after="0" w:line="360" w:lineRule="auto"/>
              <w:jc w:val="both"/>
              <w:rPr>
                <w:rFonts w:cs="Times New Roman"/>
                <w:sz w:val="24"/>
                <w:szCs w:val="24"/>
              </w:rPr>
            </w:pPr>
            <w:r>
              <w:rPr>
                <w:rFonts w:cs="Times New Roman"/>
                <w:sz w:val="24"/>
                <w:szCs w:val="24"/>
              </w:rPr>
              <w:t>E-Commerce Smart Search and Product Prediction</w:t>
            </w:r>
          </w:p>
        </w:tc>
        <w:tc>
          <w:tcPr>
            <w:tcW w:w="3360" w:type="dxa"/>
          </w:tcPr>
          <w:p w14:paraId="5DEB36DC">
            <w:pPr>
              <w:spacing w:after="0" w:line="360" w:lineRule="auto"/>
              <w:jc w:val="both"/>
              <w:rPr>
                <w:rFonts w:cs="Times New Roman"/>
                <w:sz w:val="24"/>
                <w:szCs w:val="24"/>
              </w:rPr>
            </w:pPr>
            <w:r>
              <w:rPr>
                <w:rFonts w:cs="Times New Roman"/>
                <w:sz w:val="24"/>
                <w:szCs w:val="24"/>
              </w:rPr>
              <w:t>Bigram MLE, Backoff, Deleted Interpolation, Entropy</w:t>
            </w:r>
          </w:p>
        </w:tc>
      </w:tr>
      <w:tr w14:paraId="63DE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A70EEB1">
            <w:pPr>
              <w:spacing w:after="0" w:line="360" w:lineRule="auto"/>
              <w:jc w:val="both"/>
              <w:rPr>
                <w:rFonts w:cs="Times New Roman"/>
                <w:sz w:val="24"/>
                <w:szCs w:val="24"/>
              </w:rPr>
            </w:pPr>
            <w:r>
              <w:rPr>
                <w:rFonts w:cs="Times New Roman"/>
                <w:sz w:val="24"/>
                <w:szCs w:val="24"/>
              </w:rPr>
              <w:t>2</w:t>
            </w:r>
          </w:p>
        </w:tc>
        <w:tc>
          <w:tcPr>
            <w:tcW w:w="3360" w:type="dxa"/>
          </w:tcPr>
          <w:p w14:paraId="59820066">
            <w:pPr>
              <w:spacing w:after="0" w:line="360" w:lineRule="auto"/>
              <w:jc w:val="both"/>
              <w:rPr>
                <w:rFonts w:cs="Times New Roman"/>
                <w:sz w:val="24"/>
                <w:szCs w:val="24"/>
              </w:rPr>
            </w:pPr>
            <w:r>
              <w:rPr>
                <w:rFonts w:cs="Times New Roman"/>
                <w:sz w:val="24"/>
                <w:szCs w:val="24"/>
              </w:rPr>
              <w:t>AI-Powered Hospital Appointment Chatbot</w:t>
            </w:r>
          </w:p>
        </w:tc>
        <w:tc>
          <w:tcPr>
            <w:tcW w:w="3360" w:type="dxa"/>
          </w:tcPr>
          <w:p w14:paraId="6B562BE2">
            <w:pPr>
              <w:spacing w:after="0" w:line="360" w:lineRule="auto"/>
              <w:jc w:val="both"/>
              <w:rPr>
                <w:rFonts w:cs="Times New Roman"/>
                <w:sz w:val="24"/>
                <w:szCs w:val="24"/>
              </w:rPr>
            </w:pPr>
            <w:r>
              <w:rPr>
                <w:rFonts w:cs="Times New Roman"/>
                <w:sz w:val="24"/>
                <w:szCs w:val="24"/>
              </w:rPr>
              <w:t>Penn Treebank POS, HMM, emission/transition probabilities</w:t>
            </w:r>
          </w:p>
        </w:tc>
      </w:tr>
      <w:tr w14:paraId="50E8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715A6B4">
            <w:pPr>
              <w:spacing w:after="0" w:line="360" w:lineRule="auto"/>
              <w:jc w:val="both"/>
              <w:rPr>
                <w:rFonts w:cs="Times New Roman"/>
                <w:sz w:val="24"/>
                <w:szCs w:val="24"/>
              </w:rPr>
            </w:pPr>
            <w:r>
              <w:rPr>
                <w:rFonts w:cs="Times New Roman"/>
                <w:sz w:val="24"/>
                <w:szCs w:val="24"/>
              </w:rPr>
              <w:t>3</w:t>
            </w:r>
          </w:p>
        </w:tc>
        <w:tc>
          <w:tcPr>
            <w:tcW w:w="3360" w:type="dxa"/>
          </w:tcPr>
          <w:p w14:paraId="44A92A25">
            <w:pPr>
              <w:spacing w:after="0" w:line="360" w:lineRule="auto"/>
              <w:jc w:val="both"/>
              <w:rPr>
                <w:rFonts w:cs="Times New Roman"/>
                <w:sz w:val="24"/>
                <w:szCs w:val="24"/>
              </w:rPr>
            </w:pPr>
            <w:r>
              <w:rPr>
                <w:rFonts w:cs="Times New Roman"/>
                <w:sz w:val="24"/>
                <w:szCs w:val="24"/>
              </w:rPr>
              <w:t>Financial News POS Tag Correction</w:t>
            </w:r>
          </w:p>
        </w:tc>
        <w:tc>
          <w:tcPr>
            <w:tcW w:w="3360" w:type="dxa"/>
          </w:tcPr>
          <w:p w14:paraId="28C2B6B8">
            <w:pPr>
              <w:spacing w:after="0" w:line="360" w:lineRule="auto"/>
              <w:jc w:val="both"/>
              <w:rPr>
                <w:rFonts w:cs="Times New Roman"/>
                <w:sz w:val="24"/>
                <w:szCs w:val="24"/>
              </w:rPr>
            </w:pPr>
            <w:r>
              <w:rPr>
                <w:rFonts w:cs="Times New Roman"/>
                <w:sz w:val="24"/>
                <w:szCs w:val="24"/>
              </w:rPr>
              <w:t>Transformation-Based Tagging, corpus frequency, entropy</w:t>
            </w:r>
          </w:p>
        </w:tc>
      </w:tr>
    </w:tbl>
    <w:p w14:paraId="7F8B41E1">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Case Study 1 – E-Commerce Smart Search and Product Prediction System</w:t>
      </w:r>
    </w:p>
    <w:p w14:paraId="1C6B49C7">
      <w:pPr>
        <w:spacing w:line="360" w:lineRule="auto"/>
        <w:jc w:val="both"/>
        <w:rPr>
          <w:rFonts w:cs="Times New Roman"/>
          <w:sz w:val="24"/>
          <w:szCs w:val="24"/>
        </w:rPr>
      </w:pPr>
      <w:r>
        <w:rPr>
          <w:rFonts w:cs="Times New Roman"/>
          <w:sz w:val="24"/>
          <w:szCs w:val="24"/>
        </w:rPr>
        <w:t>The system predicts the next word in product-related search queries. The supplied corpus is: 'machine learning improves business, machine learning enables automation, machine learning drives innovation.'</w:t>
      </w:r>
    </w:p>
    <w:p w14:paraId="5AFA26A4">
      <w:pPr>
        <w:spacing w:line="360" w:lineRule="auto"/>
        <w:jc w:val="both"/>
        <w:rPr>
          <w:rFonts w:cs="Times New Roman"/>
          <w:sz w:val="24"/>
          <w:szCs w:val="24"/>
        </w:rPr>
      </w:pPr>
      <w:r>
        <w:rPr>
          <w:rFonts w:cs="Times New Roman"/>
          <w:sz w:val="24"/>
          <w:szCs w:val="24"/>
        </w:rPr>
        <w:t>The case provides C(machine)=3, C(machine learning)=3, C(learning improves)=1, C(learning enables)=1, C(learning drives)=1 and C(learning improves business)=1. The interpolation weights are λ1=0.5 for trigram, λ2=0.3 for bigram and λ3=0.2 for unigram.</w:t>
      </w:r>
    </w:p>
    <w:p w14:paraId="49A94921">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1 – Bigram MLE</w:t>
      </w:r>
    </w:p>
    <w:p w14:paraId="7E6751DF">
      <w:pPr>
        <w:spacing w:line="360" w:lineRule="auto"/>
        <w:jc w:val="both"/>
        <w:rPr>
          <w:rFonts w:cs="Times New Roman"/>
          <w:sz w:val="24"/>
          <w:szCs w:val="24"/>
        </w:rPr>
      </w:pPr>
      <w:r>
        <w:rPr>
          <w:rFonts w:cs="Times New Roman"/>
          <w:sz w:val="24"/>
          <w:szCs w:val="24"/>
        </w:rPr>
        <w:t>The Maximum Likelihood Estimate is:</w:t>
      </w:r>
    </w:p>
    <w:p w14:paraId="5CBCE4E0">
      <w:pPr>
        <w:shd w:val="clear" w:color="auto" w:fill="F2F2F2"/>
        <w:spacing w:after="120" w:line="360" w:lineRule="auto"/>
        <w:jc w:val="both"/>
        <w:rPr>
          <w:rFonts w:cs="Times New Roman"/>
          <w:sz w:val="24"/>
          <w:szCs w:val="24"/>
        </w:rPr>
      </w:pPr>
      <w:r>
        <w:rPr>
          <w:rFonts w:cs="Times New Roman"/>
          <w:sz w:val="24"/>
          <w:szCs w:val="24"/>
        </w:rPr>
        <w:t>P(learning | machine) = C(machine learning) / C(machine)</w:t>
      </w:r>
    </w:p>
    <w:p w14:paraId="55A551CC">
      <w:pPr>
        <w:shd w:val="clear" w:color="auto" w:fill="F2F2F2"/>
        <w:spacing w:after="120" w:line="360" w:lineRule="auto"/>
        <w:jc w:val="both"/>
        <w:rPr>
          <w:rFonts w:cs="Times New Roman"/>
          <w:sz w:val="24"/>
          <w:szCs w:val="24"/>
        </w:rPr>
      </w:pPr>
      <w:r>
        <w:rPr>
          <w:rFonts w:cs="Times New Roman"/>
          <w:sz w:val="24"/>
          <w:szCs w:val="24"/>
        </w:rPr>
        <w:t>= 3 / 3</w:t>
      </w:r>
    </w:p>
    <w:p w14:paraId="423FD294">
      <w:pPr>
        <w:shd w:val="clear" w:color="auto" w:fill="F2F2F2"/>
        <w:spacing w:after="120" w:line="360" w:lineRule="auto"/>
        <w:jc w:val="both"/>
        <w:rPr>
          <w:rFonts w:cs="Times New Roman"/>
          <w:sz w:val="24"/>
          <w:szCs w:val="24"/>
        </w:rPr>
      </w:pPr>
      <w:r>
        <w:rPr>
          <w:rFonts w:cs="Times New Roman"/>
          <w:sz w:val="24"/>
          <w:szCs w:val="24"/>
        </w:rPr>
        <w:t>= 1.00</w:t>
      </w:r>
    </w:p>
    <w:p w14:paraId="257E5EF2">
      <w:pPr>
        <w:spacing w:line="360" w:lineRule="auto"/>
        <w:jc w:val="both"/>
        <w:rPr>
          <w:rFonts w:cs="Times New Roman"/>
          <w:sz w:val="24"/>
          <w:szCs w:val="24"/>
        </w:rPr>
      </w:pPr>
      <w:r>
        <w:rPr>
          <w:rFonts w:cs="Times New Roman"/>
          <w:sz w:val="24"/>
          <w:szCs w:val="24"/>
        </w:rPr>
        <w:t>Therefore, the MLE probability is 1.00 or 100%. In the supplied training corpus, every occurrence of 'machine' is followed by 'learning'. A high conditional probability makes 'learning' a very strong next-word candidate after 'machine', so an autocomplete system would rank it highly.</w:t>
      </w:r>
    </w:p>
    <w:p w14:paraId="7C0D21F5">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2 – Backoff for 'machine learning transforms'</w:t>
      </w:r>
    </w:p>
    <w:p w14:paraId="1EDCAF1D">
      <w:pPr>
        <w:spacing w:line="360" w:lineRule="auto"/>
        <w:jc w:val="both"/>
        <w:rPr>
          <w:rFonts w:cs="Times New Roman"/>
          <w:sz w:val="24"/>
          <w:szCs w:val="24"/>
        </w:rPr>
      </w:pPr>
      <w:r>
        <w:rPr>
          <w:rFonts w:cs="Times New Roman"/>
          <w:sz w:val="24"/>
          <w:szCs w:val="24"/>
        </w:rPr>
        <w:t>The sequence is unseen. A backoff system first checks the trigram, then the relevant bigram, and finally the unigram probability.</w:t>
      </w:r>
    </w:p>
    <w:p w14:paraId="1336AFCC">
      <w:pPr>
        <w:shd w:val="clear" w:color="auto" w:fill="F2F2F2"/>
        <w:spacing w:after="120" w:line="360" w:lineRule="auto"/>
        <w:jc w:val="both"/>
        <w:rPr>
          <w:rFonts w:cs="Times New Roman"/>
          <w:sz w:val="24"/>
          <w:szCs w:val="24"/>
        </w:rPr>
      </w:pPr>
      <w:r>
        <w:rPr>
          <w:rFonts w:cs="Times New Roman"/>
          <w:sz w:val="24"/>
          <w:szCs w:val="24"/>
        </w:rPr>
        <w:t>Trigram: P(transforms | machine, learning) = 0  (unseen)</w:t>
      </w:r>
    </w:p>
    <w:p w14:paraId="3402EACB">
      <w:pPr>
        <w:shd w:val="clear" w:color="auto" w:fill="F2F2F2"/>
        <w:spacing w:after="120" w:line="360" w:lineRule="auto"/>
        <w:jc w:val="both"/>
        <w:rPr>
          <w:rFonts w:cs="Times New Roman"/>
          <w:sz w:val="24"/>
          <w:szCs w:val="24"/>
        </w:rPr>
      </w:pPr>
      <w:r>
        <w:rPr>
          <w:rFonts w:cs="Times New Roman"/>
          <w:sz w:val="24"/>
          <w:szCs w:val="24"/>
        </w:rPr>
        <w:t>Bigram:  P(transforms | learning)          = 0  (unseen)</w:t>
      </w:r>
    </w:p>
    <w:p w14:paraId="6EF644BC">
      <w:pPr>
        <w:shd w:val="clear" w:color="auto" w:fill="F2F2F2"/>
        <w:spacing w:after="120" w:line="360" w:lineRule="auto"/>
        <w:jc w:val="both"/>
        <w:rPr>
          <w:rFonts w:cs="Times New Roman"/>
          <w:sz w:val="24"/>
          <w:szCs w:val="24"/>
        </w:rPr>
      </w:pPr>
      <w:r>
        <w:rPr>
          <w:rFonts w:cs="Times New Roman"/>
          <w:sz w:val="24"/>
          <w:szCs w:val="24"/>
        </w:rPr>
        <w:t>Unigram: P(transforms)                     = 0  (word absent from corpus)</w:t>
      </w:r>
    </w:p>
    <w:p w14:paraId="78B7DC13">
      <w:pPr>
        <w:spacing w:line="360" w:lineRule="auto"/>
        <w:jc w:val="both"/>
        <w:rPr>
          <w:rFonts w:cs="Times New Roman"/>
          <w:sz w:val="24"/>
          <w:szCs w:val="24"/>
        </w:rPr>
      </w:pPr>
      <w:r>
        <w:rPr>
          <w:rFonts w:cs="Times New Roman"/>
          <w:sz w:val="24"/>
          <w:szCs w:val="24"/>
        </w:rPr>
        <w:t>Thus, with the exact corpus supplied in the case study, the estimated probability of 'transforms' is 0 because the word itself does not occur in the training vocabulary. Backoff is still useful in general because many unseen higher-order sequences can obtain a non-zero lower-order probability. For an entirely unseen word, an additional unknown-word or vocabulary strategy would be required.</w:t>
      </w:r>
    </w:p>
    <w:p w14:paraId="4082C7CD">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3 – Deleted Interpolation</w:t>
      </w:r>
    </w:p>
    <w:p w14:paraId="7437E9E6">
      <w:pPr>
        <w:spacing w:line="360" w:lineRule="auto"/>
        <w:jc w:val="both"/>
        <w:rPr>
          <w:rFonts w:cs="Times New Roman"/>
          <w:sz w:val="24"/>
          <w:szCs w:val="24"/>
        </w:rPr>
      </w:pPr>
      <w:r>
        <w:rPr>
          <w:rFonts w:cs="Times New Roman"/>
          <w:sz w:val="24"/>
          <w:szCs w:val="24"/>
        </w:rPr>
        <w:t>For 'machine learning improves', the supplied probabilities are approximately 0.33 for the trigram and 0.33 for the bigram. The corpus contains 15 word tokens, so P(improves)=1/15=0.0667.</w:t>
      </w:r>
    </w:p>
    <w:p w14:paraId="20150203">
      <w:pPr>
        <w:shd w:val="clear" w:color="auto" w:fill="F2F2F2"/>
        <w:spacing w:after="120" w:line="360" w:lineRule="auto"/>
        <w:jc w:val="both"/>
        <w:rPr>
          <w:rFonts w:cs="Times New Roman"/>
          <w:sz w:val="24"/>
          <w:szCs w:val="24"/>
        </w:rPr>
      </w:pPr>
      <w:r>
        <w:rPr>
          <w:rFonts w:cs="Times New Roman"/>
          <w:sz w:val="24"/>
          <w:szCs w:val="24"/>
        </w:rPr>
        <w:t>P(improves | machine, learning) = 1/3 ≈ 0.33</w:t>
      </w:r>
    </w:p>
    <w:p w14:paraId="60FADE77">
      <w:pPr>
        <w:shd w:val="clear" w:color="auto" w:fill="F2F2F2"/>
        <w:spacing w:after="120" w:line="360" w:lineRule="auto"/>
        <w:jc w:val="both"/>
        <w:rPr>
          <w:rFonts w:cs="Times New Roman"/>
          <w:sz w:val="24"/>
          <w:szCs w:val="24"/>
        </w:rPr>
      </w:pPr>
      <w:r>
        <w:rPr>
          <w:rFonts w:cs="Times New Roman"/>
          <w:sz w:val="24"/>
          <w:szCs w:val="24"/>
        </w:rPr>
        <w:t>P(improves | learning)          = 1/3 ≈ 0.33</w:t>
      </w:r>
    </w:p>
    <w:p w14:paraId="13356FF9">
      <w:pPr>
        <w:shd w:val="clear" w:color="auto" w:fill="F2F2F2"/>
        <w:spacing w:after="120" w:line="360" w:lineRule="auto"/>
        <w:jc w:val="both"/>
        <w:rPr>
          <w:rFonts w:cs="Times New Roman"/>
          <w:sz w:val="24"/>
          <w:szCs w:val="24"/>
        </w:rPr>
      </w:pPr>
      <w:r>
        <w:rPr>
          <w:rFonts w:cs="Times New Roman"/>
          <w:sz w:val="24"/>
          <w:szCs w:val="24"/>
        </w:rPr>
        <w:t>P(improves)                    = 1/15 ≈ 0.0667</w:t>
      </w:r>
    </w:p>
    <w:p w14:paraId="041556C9">
      <w:pPr>
        <w:shd w:val="clear" w:color="auto" w:fill="F2F2F2"/>
        <w:spacing w:after="120" w:line="360" w:lineRule="auto"/>
        <w:jc w:val="both"/>
        <w:rPr>
          <w:rFonts w:cs="Times New Roman"/>
          <w:sz w:val="24"/>
          <w:szCs w:val="24"/>
        </w:rPr>
      </w:pPr>
      <w:r>
        <w:rPr>
          <w:rFonts w:cs="Times New Roman"/>
          <w:sz w:val="24"/>
          <w:szCs w:val="24"/>
        </w:rPr>
        <w:t>P = λ1 P3 + λ2 P2 + λ3 P1</w:t>
      </w:r>
    </w:p>
    <w:p w14:paraId="41AF20C1">
      <w:pPr>
        <w:shd w:val="clear" w:color="auto" w:fill="F2F2F2"/>
        <w:spacing w:after="120" w:line="360" w:lineRule="auto"/>
        <w:jc w:val="both"/>
        <w:rPr>
          <w:rFonts w:cs="Times New Roman"/>
          <w:sz w:val="24"/>
          <w:szCs w:val="24"/>
        </w:rPr>
      </w:pPr>
      <w:r>
        <w:rPr>
          <w:rFonts w:cs="Times New Roman"/>
          <w:sz w:val="24"/>
          <w:szCs w:val="24"/>
        </w:rPr>
        <w:t>= 0.5(0.33) + 0.3(0.33) + 0.2(0.0667)</w:t>
      </w:r>
    </w:p>
    <w:p w14:paraId="76886DBE">
      <w:pPr>
        <w:shd w:val="clear" w:color="auto" w:fill="F2F2F2"/>
        <w:spacing w:after="120" w:line="360" w:lineRule="auto"/>
        <w:jc w:val="both"/>
        <w:rPr>
          <w:rFonts w:cs="Times New Roman"/>
          <w:sz w:val="24"/>
          <w:szCs w:val="24"/>
        </w:rPr>
      </w:pPr>
      <w:r>
        <w:rPr>
          <w:rFonts w:cs="Times New Roman"/>
          <w:sz w:val="24"/>
          <w:szCs w:val="24"/>
        </w:rPr>
        <w:t>≈ 0.2533</w:t>
      </w:r>
    </w:p>
    <w:p w14:paraId="6AE705DC">
      <w:pPr>
        <w:spacing w:line="360" w:lineRule="auto"/>
        <w:jc w:val="both"/>
        <w:rPr>
          <w:rFonts w:cs="Times New Roman"/>
          <w:sz w:val="24"/>
          <w:szCs w:val="24"/>
        </w:rPr>
      </w:pPr>
      <w:r>
        <w:rPr>
          <w:rFonts w:cs="Times New Roman"/>
          <w:sz w:val="24"/>
          <w:szCs w:val="24"/>
        </w:rPr>
        <w:t>Therefore, the interpolated probability is approximately 0.2533 using the supplied rounded N-gram probabilities. Interpolation is more robust for sparse data because it combines evidence from different orders rather than relying only on a single N-gram.</w:t>
      </w:r>
    </w:p>
    <w:p w14:paraId="3BD8C23B">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4 – Entropy</w:t>
      </w:r>
    </w:p>
    <w:p w14:paraId="05A02E46">
      <w:pPr>
        <w:spacing w:line="360" w:lineRule="auto"/>
        <w:jc w:val="both"/>
        <w:rPr>
          <w:rFonts w:cs="Times New Roman"/>
          <w:sz w:val="24"/>
          <w:szCs w:val="24"/>
        </w:rPr>
      </w:pPr>
      <w:r>
        <w:rPr>
          <w:rFonts w:cs="Times New Roman"/>
          <w:sz w:val="24"/>
          <w:szCs w:val="24"/>
        </w:rPr>
        <w:t>The prediction distribution is P(improves)=0.33, P(enables)=0.33 and P(drives)=0.33. Using the values exactly as supplied:</w:t>
      </w:r>
    </w:p>
    <w:p w14:paraId="6D1BE8ED">
      <w:pPr>
        <w:shd w:val="clear" w:color="auto" w:fill="F2F2F2"/>
        <w:spacing w:after="120" w:line="360" w:lineRule="auto"/>
        <w:jc w:val="both"/>
        <w:rPr>
          <w:rFonts w:cs="Times New Roman"/>
          <w:sz w:val="24"/>
          <w:szCs w:val="24"/>
        </w:rPr>
      </w:pPr>
      <w:r>
        <w:rPr>
          <w:rFonts w:cs="Times New Roman"/>
          <w:sz w:val="24"/>
          <w:szCs w:val="24"/>
        </w:rPr>
        <w:t>H = -Σ p(x) log2 p(x)</w:t>
      </w:r>
    </w:p>
    <w:p w14:paraId="62C3C076">
      <w:pPr>
        <w:shd w:val="clear" w:color="auto" w:fill="F2F2F2"/>
        <w:spacing w:after="120" w:line="360" w:lineRule="auto"/>
        <w:jc w:val="both"/>
        <w:rPr>
          <w:rFonts w:cs="Times New Roman"/>
          <w:sz w:val="24"/>
          <w:szCs w:val="24"/>
        </w:rPr>
      </w:pPr>
      <w:r>
        <w:rPr>
          <w:rFonts w:cs="Times New Roman"/>
          <w:sz w:val="24"/>
          <w:szCs w:val="24"/>
        </w:rPr>
        <w:t>= -[0.33 log2(0.33) + 0.33 log2(0.33) + 0.33 log2(0.33)]</w:t>
      </w:r>
    </w:p>
    <w:p w14:paraId="0ABB4C28">
      <w:pPr>
        <w:shd w:val="clear" w:color="auto" w:fill="F2F2F2"/>
        <w:spacing w:after="120" w:line="360" w:lineRule="auto"/>
        <w:jc w:val="both"/>
        <w:rPr>
          <w:rFonts w:cs="Times New Roman"/>
          <w:sz w:val="24"/>
          <w:szCs w:val="24"/>
        </w:rPr>
      </w:pPr>
      <w:r>
        <w:rPr>
          <w:rFonts w:cs="Times New Roman"/>
          <w:sz w:val="24"/>
          <w:szCs w:val="24"/>
        </w:rPr>
        <w:t>≈ 1.5848 bits</w:t>
      </w:r>
    </w:p>
    <w:p w14:paraId="4E65537A">
      <w:pPr>
        <w:spacing w:line="360" w:lineRule="auto"/>
        <w:jc w:val="both"/>
        <w:rPr>
          <w:rFonts w:cs="Times New Roman"/>
          <w:sz w:val="24"/>
          <w:szCs w:val="24"/>
        </w:rPr>
      </w:pPr>
      <w:r>
        <w:rPr>
          <w:rFonts w:cs="Times New Roman"/>
          <w:sz w:val="24"/>
          <w:szCs w:val="24"/>
        </w:rPr>
        <w:t>The value is close to the maximum entropy of a three-way uniform distribution, log2(3)≈1.585 bits. This indicates high uncertainty: the system has almost equal confidence in the three possible next words.</w:t>
      </w:r>
    </w:p>
    <w:p w14:paraId="20404AF6">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5 – Python Program</w:t>
      </w:r>
    </w:p>
    <w:p w14:paraId="5D887876">
      <w:pPr>
        <w:shd w:val="clear" w:color="auto" w:fill="F2F2F2"/>
        <w:spacing w:after="120" w:line="240" w:lineRule="auto"/>
        <w:rPr>
          <w:rFonts w:cs="Times New Roman"/>
          <w:sz w:val="20"/>
          <w:szCs w:val="24"/>
        </w:rPr>
      </w:pPr>
      <w:r>
        <w:rPr>
          <w:rFonts w:cs="Times New Roman"/>
          <w:sz w:val="20"/>
          <w:szCs w:val="24"/>
        </w:rPr>
        <w:t>import nltk</w:t>
      </w:r>
      <w:r>
        <w:rPr>
          <w:rFonts w:cs="Times New Roman"/>
          <w:sz w:val="20"/>
          <w:szCs w:val="24"/>
        </w:rPr>
        <w:br w:type="textWrapping"/>
      </w:r>
      <w:r>
        <w:rPr>
          <w:rFonts w:cs="Times New Roman"/>
          <w:sz w:val="20"/>
          <w:szCs w:val="24"/>
        </w:rPr>
        <w:t>import numpy as np</w:t>
      </w:r>
      <w:r>
        <w:rPr>
          <w:rFonts w:cs="Times New Roman"/>
          <w:sz w:val="20"/>
          <w:szCs w:val="24"/>
        </w:rPr>
        <w:br w:type="textWrapping"/>
      </w:r>
      <w:r>
        <w:rPr>
          <w:rFonts w:cs="Times New Roman"/>
          <w:sz w:val="20"/>
          <w:szCs w:val="24"/>
        </w:rPr>
        <w:t>import math</w:t>
      </w:r>
      <w:r>
        <w:rPr>
          <w:rFonts w:cs="Times New Roman"/>
          <w:sz w:val="20"/>
          <w:szCs w:val="24"/>
        </w:rPr>
        <w:br w:type="textWrapping"/>
      </w:r>
      <w:r>
        <w:rPr>
          <w:rFonts w:cs="Times New Roman"/>
          <w:sz w:val="20"/>
          <w:szCs w:val="24"/>
        </w:rPr>
        <w:t>from collections import Counter</w:t>
      </w:r>
      <w:r>
        <w:rPr>
          <w:rFonts w:cs="Times New Roman"/>
          <w:sz w:val="20"/>
          <w:szCs w:val="24"/>
        </w:rPr>
        <w:br w:type="textWrapping"/>
      </w:r>
      <w:r>
        <w:rPr>
          <w:rFonts w:cs="Times New Roman"/>
          <w:sz w:val="20"/>
          <w:szCs w:val="24"/>
        </w:rPr>
        <w:br w:type="textWrapping"/>
      </w:r>
      <w:r>
        <w:rPr>
          <w:rFonts w:cs="Times New Roman"/>
          <w:sz w:val="20"/>
          <w:szCs w:val="24"/>
        </w:rPr>
        <w:t>nltk.download("punkt", quiet=True)</w:t>
      </w:r>
      <w:r>
        <w:rPr>
          <w:rFonts w:cs="Times New Roman"/>
          <w:sz w:val="20"/>
          <w:szCs w:val="24"/>
        </w:rPr>
        <w:br w:type="textWrapping"/>
      </w:r>
      <w:r>
        <w:rPr>
          <w:rFonts w:cs="Times New Roman"/>
          <w:sz w:val="20"/>
          <w:szCs w:val="24"/>
        </w:rPr>
        <w:br w:type="textWrapping"/>
      </w:r>
      <w:r>
        <w:rPr>
          <w:rFonts w:cs="Times New Roman"/>
          <w:sz w:val="20"/>
          <w:szCs w:val="24"/>
        </w:rPr>
        <w:t>corpus = """</w:t>
      </w:r>
      <w:r>
        <w:rPr>
          <w:rFonts w:cs="Times New Roman"/>
          <w:sz w:val="20"/>
          <w:szCs w:val="24"/>
        </w:rPr>
        <w:br w:type="textWrapping"/>
      </w:r>
      <w:r>
        <w:rPr>
          <w:rFonts w:cs="Times New Roman"/>
          <w:sz w:val="20"/>
          <w:szCs w:val="24"/>
        </w:rPr>
        <w:t>machine learning improves business.</w:t>
      </w:r>
      <w:r>
        <w:rPr>
          <w:rFonts w:cs="Times New Roman"/>
          <w:sz w:val="20"/>
          <w:szCs w:val="24"/>
        </w:rPr>
        <w:br w:type="textWrapping"/>
      </w:r>
      <w:r>
        <w:rPr>
          <w:rFonts w:cs="Times New Roman"/>
          <w:sz w:val="20"/>
          <w:szCs w:val="24"/>
        </w:rPr>
        <w:t>machine learning enables automation.</w:t>
      </w:r>
      <w:r>
        <w:rPr>
          <w:rFonts w:cs="Times New Roman"/>
          <w:sz w:val="20"/>
          <w:szCs w:val="24"/>
        </w:rPr>
        <w:br w:type="textWrapping"/>
      </w:r>
      <w:r>
        <w:rPr>
          <w:rFonts w:cs="Times New Roman"/>
          <w:sz w:val="20"/>
          <w:szCs w:val="24"/>
        </w:rPr>
        <w:t>machine learning drives innovation.</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 Tokenization</w:t>
      </w:r>
      <w:r>
        <w:rPr>
          <w:rFonts w:cs="Times New Roman"/>
          <w:sz w:val="20"/>
          <w:szCs w:val="24"/>
        </w:rPr>
        <w:br w:type="textWrapping"/>
      </w:r>
      <w:r>
        <w:rPr>
          <w:rFonts w:cs="Times New Roman"/>
          <w:sz w:val="20"/>
          <w:szCs w:val="24"/>
        </w:rPr>
        <w:t>sentences = [s.strip().lower().split(".") for s in corpus.split(".") if s.strip()]</w:t>
      </w:r>
      <w:r>
        <w:rPr>
          <w:rFonts w:cs="Times New Roman"/>
          <w:sz w:val="20"/>
          <w:szCs w:val="24"/>
        </w:rPr>
        <w:br w:type="textWrapping"/>
      </w:r>
      <w:r>
        <w:rPr>
          <w:rFonts w:cs="Times New Roman"/>
          <w:sz w:val="20"/>
          <w:szCs w:val="24"/>
        </w:rPr>
        <w:t>tokens = []</w:t>
      </w:r>
      <w:r>
        <w:rPr>
          <w:rFonts w:cs="Times New Roman"/>
          <w:sz w:val="20"/>
          <w:szCs w:val="24"/>
        </w:rPr>
        <w:br w:type="textWrapping"/>
      </w:r>
      <w:r>
        <w:rPr>
          <w:rFonts w:cs="Times New Roman"/>
          <w:sz w:val="20"/>
          <w:szCs w:val="24"/>
        </w:rPr>
        <w:t>for s in sentences:</w:t>
      </w:r>
      <w:r>
        <w:rPr>
          <w:rFonts w:cs="Times New Roman"/>
          <w:sz w:val="20"/>
          <w:szCs w:val="24"/>
        </w:rPr>
        <w:br w:type="textWrapping"/>
      </w:r>
      <w:r>
        <w:rPr>
          <w:rFonts w:cs="Times New Roman"/>
          <w:sz w:val="20"/>
          <w:szCs w:val="24"/>
        </w:rPr>
        <w:t xml:space="preserve">    tokens.extend(s[0].split())</w:t>
      </w:r>
      <w:r>
        <w:rPr>
          <w:rFonts w:cs="Times New Roman"/>
          <w:sz w:val="20"/>
          <w:szCs w:val="24"/>
        </w:rPr>
        <w:br w:type="textWrapping"/>
      </w:r>
      <w:r>
        <w:rPr>
          <w:rFonts w:cs="Times New Roman"/>
          <w:sz w:val="20"/>
          <w:szCs w:val="24"/>
        </w:rPr>
        <w:br w:type="textWrapping"/>
      </w:r>
      <w:r>
        <w:rPr>
          <w:rFonts w:cs="Times New Roman"/>
          <w:sz w:val="20"/>
          <w:szCs w:val="24"/>
        </w:rPr>
        <w:t># N-gram counts</w:t>
      </w:r>
      <w:r>
        <w:rPr>
          <w:rFonts w:cs="Times New Roman"/>
          <w:sz w:val="20"/>
          <w:szCs w:val="24"/>
        </w:rPr>
        <w:br w:type="textWrapping"/>
      </w:r>
      <w:r>
        <w:rPr>
          <w:rFonts w:cs="Times New Roman"/>
          <w:sz w:val="20"/>
          <w:szCs w:val="24"/>
        </w:rPr>
        <w:t>unigrams = Counter(tokens)</w:t>
      </w:r>
      <w:r>
        <w:rPr>
          <w:rFonts w:cs="Times New Roman"/>
          <w:sz w:val="20"/>
          <w:szCs w:val="24"/>
        </w:rPr>
        <w:br w:type="textWrapping"/>
      </w:r>
      <w:r>
        <w:rPr>
          <w:rFonts w:cs="Times New Roman"/>
          <w:sz w:val="20"/>
          <w:szCs w:val="24"/>
        </w:rPr>
        <w:t>bigrams = Counter(zip(tokens[:-1], tokens[1:]))</w:t>
      </w:r>
      <w:r>
        <w:rPr>
          <w:rFonts w:cs="Times New Roman"/>
          <w:sz w:val="20"/>
          <w:szCs w:val="24"/>
        </w:rPr>
        <w:br w:type="textWrapping"/>
      </w:r>
      <w:r>
        <w:rPr>
          <w:rFonts w:cs="Times New Roman"/>
          <w:sz w:val="20"/>
          <w:szCs w:val="24"/>
        </w:rPr>
        <w:t>trigrams = Counter(</w:t>
      </w:r>
      <w:r>
        <w:rPr>
          <w:rFonts w:cs="Times New Roman"/>
          <w:sz w:val="20"/>
          <w:szCs w:val="24"/>
        </w:rPr>
        <w:br w:type="textWrapping"/>
      </w:r>
      <w:r>
        <w:rPr>
          <w:rFonts w:cs="Times New Roman"/>
          <w:sz w:val="20"/>
          <w:szCs w:val="24"/>
        </w:rPr>
        <w:t xml:space="preserve">    zip(tokens[:-2], tokens[1:-1], tokens[2:])</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print("UNIGRAM COUNTS")</w:t>
      </w:r>
      <w:r>
        <w:rPr>
          <w:rFonts w:cs="Times New Roman"/>
          <w:sz w:val="20"/>
          <w:szCs w:val="24"/>
        </w:rPr>
        <w:br w:type="textWrapping"/>
      </w:r>
      <w:r>
        <w:rPr>
          <w:rFonts w:cs="Times New Roman"/>
          <w:sz w:val="20"/>
          <w:szCs w:val="24"/>
        </w:rPr>
        <w:t>print(unigrams)</w:t>
      </w:r>
      <w:r>
        <w:rPr>
          <w:rFonts w:cs="Times New Roman"/>
          <w:sz w:val="20"/>
          <w:szCs w:val="24"/>
        </w:rPr>
        <w:br w:type="textWrapping"/>
      </w:r>
      <w:r>
        <w:rPr>
          <w:rFonts w:cs="Times New Roman"/>
          <w:sz w:val="20"/>
          <w:szCs w:val="24"/>
        </w:rPr>
        <w:br w:type="textWrapping"/>
      </w:r>
      <w:r>
        <w:rPr>
          <w:rFonts w:cs="Times New Roman"/>
          <w:sz w:val="20"/>
          <w:szCs w:val="24"/>
        </w:rPr>
        <w:t>print("\nBIGRAM COUNTS")</w:t>
      </w:r>
      <w:r>
        <w:rPr>
          <w:rFonts w:cs="Times New Roman"/>
          <w:sz w:val="20"/>
          <w:szCs w:val="24"/>
        </w:rPr>
        <w:br w:type="textWrapping"/>
      </w:r>
      <w:r>
        <w:rPr>
          <w:rFonts w:cs="Times New Roman"/>
          <w:sz w:val="20"/>
          <w:szCs w:val="24"/>
        </w:rPr>
        <w:t>print(bigrams)</w:t>
      </w:r>
      <w:r>
        <w:rPr>
          <w:rFonts w:cs="Times New Roman"/>
          <w:sz w:val="20"/>
          <w:szCs w:val="24"/>
        </w:rPr>
        <w:br w:type="textWrapping"/>
      </w:r>
      <w:r>
        <w:rPr>
          <w:rFonts w:cs="Times New Roman"/>
          <w:sz w:val="20"/>
          <w:szCs w:val="24"/>
        </w:rPr>
        <w:br w:type="textWrapping"/>
      </w:r>
      <w:r>
        <w:rPr>
          <w:rFonts w:cs="Times New Roman"/>
          <w:sz w:val="20"/>
          <w:szCs w:val="24"/>
        </w:rPr>
        <w:t>print("\nTRIGRAM COUNTS")</w:t>
      </w:r>
      <w:r>
        <w:rPr>
          <w:rFonts w:cs="Times New Roman"/>
          <w:sz w:val="20"/>
          <w:szCs w:val="24"/>
        </w:rPr>
        <w:br w:type="textWrapping"/>
      </w:r>
      <w:r>
        <w:rPr>
          <w:rFonts w:cs="Times New Roman"/>
          <w:sz w:val="20"/>
          <w:szCs w:val="24"/>
        </w:rPr>
        <w:t>print(trigrams)</w:t>
      </w:r>
      <w:r>
        <w:rPr>
          <w:rFonts w:cs="Times New Roman"/>
          <w:sz w:val="20"/>
          <w:szCs w:val="24"/>
        </w:rPr>
        <w:br w:type="textWrapping"/>
      </w:r>
      <w:r>
        <w:rPr>
          <w:rFonts w:cs="Times New Roman"/>
          <w:sz w:val="20"/>
          <w:szCs w:val="24"/>
        </w:rPr>
        <w:br w:type="textWrapping"/>
      </w:r>
      <w:r>
        <w:rPr>
          <w:rFonts w:cs="Times New Roman"/>
          <w:sz w:val="20"/>
          <w:szCs w:val="24"/>
        </w:rPr>
        <w:t># MLE Bigram probability</w:t>
      </w:r>
      <w:r>
        <w:rPr>
          <w:rFonts w:cs="Times New Roman"/>
          <w:sz w:val="20"/>
          <w:szCs w:val="24"/>
        </w:rPr>
        <w:br w:type="textWrapping"/>
      </w:r>
      <w:r>
        <w:rPr>
          <w:rFonts w:cs="Times New Roman"/>
          <w:sz w:val="20"/>
          <w:szCs w:val="24"/>
        </w:rPr>
        <w:t>p_learning_machine = (</w:t>
      </w:r>
      <w:r>
        <w:rPr>
          <w:rFonts w:cs="Times New Roman"/>
          <w:sz w:val="20"/>
          <w:szCs w:val="24"/>
        </w:rPr>
        <w:br w:type="textWrapping"/>
      </w:r>
      <w:r>
        <w:rPr>
          <w:rFonts w:cs="Times New Roman"/>
          <w:sz w:val="20"/>
          <w:szCs w:val="24"/>
        </w:rPr>
        <w:t xml:space="preserve">    bigrams[("machine", "learning")]</w:t>
      </w:r>
      <w:r>
        <w:rPr>
          <w:rFonts w:cs="Times New Roman"/>
          <w:sz w:val="20"/>
          <w:szCs w:val="24"/>
        </w:rPr>
        <w:br w:type="textWrapping"/>
      </w:r>
      <w:r>
        <w:rPr>
          <w:rFonts w:cs="Times New Roman"/>
          <w:sz w:val="20"/>
          <w:szCs w:val="24"/>
        </w:rPr>
        <w:t xml:space="preserve">    / unigrams["machine"]</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print("\nP(learning | machine) =", p_learning_machine)</w:t>
      </w:r>
      <w:r>
        <w:rPr>
          <w:rFonts w:cs="Times New Roman"/>
          <w:sz w:val="20"/>
          <w:szCs w:val="24"/>
        </w:rPr>
        <w:br w:type="textWrapping"/>
      </w:r>
      <w:r>
        <w:rPr>
          <w:rFonts w:cs="Times New Roman"/>
          <w:sz w:val="20"/>
          <w:szCs w:val="24"/>
        </w:rPr>
        <w:br w:type="textWrapping"/>
      </w:r>
      <w:r>
        <w:rPr>
          <w:rFonts w:cs="Times New Roman"/>
          <w:sz w:val="20"/>
          <w:szCs w:val="24"/>
        </w:rPr>
        <w:t># Backoff for transforms</w:t>
      </w:r>
      <w:r>
        <w:rPr>
          <w:rFonts w:cs="Times New Roman"/>
          <w:sz w:val="20"/>
          <w:szCs w:val="24"/>
        </w:rPr>
        <w:br w:type="textWrapping"/>
      </w:r>
      <w:r>
        <w:rPr>
          <w:rFonts w:cs="Times New Roman"/>
          <w:sz w:val="20"/>
          <w:szCs w:val="24"/>
        </w:rPr>
        <w:t>trigram_count = trigrams[("machine", "learning", "transforms")]</w:t>
      </w:r>
      <w:r>
        <w:rPr>
          <w:rFonts w:cs="Times New Roman"/>
          <w:sz w:val="20"/>
          <w:szCs w:val="24"/>
        </w:rPr>
        <w:br w:type="textWrapping"/>
      </w:r>
      <w:r>
        <w:rPr>
          <w:rFonts w:cs="Times New Roman"/>
          <w:sz w:val="20"/>
          <w:szCs w:val="24"/>
        </w:rPr>
        <w:t>bigram_count = bigrams[("learning", "transforms")]</w:t>
      </w:r>
      <w:r>
        <w:rPr>
          <w:rFonts w:cs="Times New Roman"/>
          <w:sz w:val="20"/>
          <w:szCs w:val="24"/>
        </w:rPr>
        <w:br w:type="textWrapping"/>
      </w:r>
      <w:r>
        <w:rPr>
          <w:rFonts w:cs="Times New Roman"/>
          <w:sz w:val="20"/>
          <w:szCs w:val="24"/>
        </w:rPr>
        <w:t>transform_count = unigrams["transforms"]</w:t>
      </w:r>
      <w:r>
        <w:rPr>
          <w:rFonts w:cs="Times New Roman"/>
          <w:sz w:val="20"/>
          <w:szCs w:val="24"/>
        </w:rPr>
        <w:br w:type="textWrapping"/>
      </w:r>
      <w:r>
        <w:rPr>
          <w:rFonts w:cs="Times New Roman"/>
          <w:sz w:val="20"/>
          <w:szCs w:val="24"/>
        </w:rPr>
        <w:br w:type="textWrapping"/>
      </w:r>
      <w:r>
        <w:rPr>
          <w:rFonts w:cs="Times New Roman"/>
          <w:sz w:val="20"/>
          <w:szCs w:val="24"/>
        </w:rPr>
        <w:t>print("\nBACKOFF CALCULATION")</w:t>
      </w:r>
      <w:r>
        <w:rPr>
          <w:rFonts w:cs="Times New Roman"/>
          <w:sz w:val="20"/>
          <w:szCs w:val="24"/>
        </w:rPr>
        <w:br w:type="textWrapping"/>
      </w:r>
      <w:r>
        <w:rPr>
          <w:rFonts w:cs="Times New Roman"/>
          <w:sz w:val="20"/>
          <w:szCs w:val="24"/>
        </w:rPr>
        <w:t>print("Trigram count =", trigram_count)</w:t>
      </w:r>
      <w:r>
        <w:rPr>
          <w:rFonts w:cs="Times New Roman"/>
          <w:sz w:val="20"/>
          <w:szCs w:val="24"/>
        </w:rPr>
        <w:br w:type="textWrapping"/>
      </w:r>
      <w:r>
        <w:rPr>
          <w:rFonts w:cs="Times New Roman"/>
          <w:sz w:val="20"/>
          <w:szCs w:val="24"/>
        </w:rPr>
        <w:t>print("Bigram count  =", bigram_count)</w:t>
      </w:r>
      <w:r>
        <w:rPr>
          <w:rFonts w:cs="Times New Roman"/>
          <w:sz w:val="20"/>
          <w:szCs w:val="24"/>
        </w:rPr>
        <w:br w:type="textWrapping"/>
      </w:r>
      <w:r>
        <w:rPr>
          <w:rFonts w:cs="Times New Roman"/>
          <w:sz w:val="20"/>
          <w:szCs w:val="24"/>
        </w:rPr>
        <w:t>print("Unigram count =", transform_count)</w:t>
      </w:r>
      <w:r>
        <w:rPr>
          <w:rFonts w:cs="Times New Roman"/>
          <w:sz w:val="20"/>
          <w:szCs w:val="24"/>
        </w:rPr>
        <w:br w:type="textWrapping"/>
      </w:r>
      <w:r>
        <w:rPr>
          <w:rFonts w:cs="Times New Roman"/>
          <w:sz w:val="20"/>
          <w:szCs w:val="24"/>
        </w:rPr>
        <w:br w:type="textWrapping"/>
      </w:r>
      <w:r>
        <w:rPr>
          <w:rFonts w:cs="Times New Roman"/>
          <w:sz w:val="20"/>
          <w:szCs w:val="24"/>
        </w:rPr>
        <w:t>if trigram_count &gt; 0:</w:t>
      </w:r>
      <w:r>
        <w:rPr>
          <w:rFonts w:cs="Times New Roman"/>
          <w:sz w:val="20"/>
          <w:szCs w:val="24"/>
        </w:rPr>
        <w:br w:type="textWrapping"/>
      </w:r>
      <w:r>
        <w:rPr>
          <w:rFonts w:cs="Times New Roman"/>
          <w:sz w:val="20"/>
          <w:szCs w:val="24"/>
        </w:rPr>
        <w:t xml:space="preserve">    p_backoff = trigram_count / bigrams[("machine", "learning")]</w:t>
      </w:r>
      <w:r>
        <w:rPr>
          <w:rFonts w:cs="Times New Roman"/>
          <w:sz w:val="20"/>
          <w:szCs w:val="24"/>
        </w:rPr>
        <w:br w:type="textWrapping"/>
      </w:r>
      <w:r>
        <w:rPr>
          <w:rFonts w:cs="Times New Roman"/>
          <w:sz w:val="20"/>
          <w:szCs w:val="24"/>
        </w:rPr>
        <w:t>elif bigram_count &gt; 0:</w:t>
      </w:r>
      <w:r>
        <w:rPr>
          <w:rFonts w:cs="Times New Roman"/>
          <w:sz w:val="20"/>
          <w:szCs w:val="24"/>
        </w:rPr>
        <w:br w:type="textWrapping"/>
      </w:r>
      <w:r>
        <w:rPr>
          <w:rFonts w:cs="Times New Roman"/>
          <w:sz w:val="20"/>
          <w:szCs w:val="24"/>
        </w:rPr>
        <w:t xml:space="preserve">    p_backoff = bigram_count / unigrams["learning"]</w:t>
      </w:r>
      <w:r>
        <w:rPr>
          <w:rFonts w:cs="Times New Roman"/>
          <w:sz w:val="20"/>
          <w:szCs w:val="24"/>
        </w:rPr>
        <w:br w:type="textWrapping"/>
      </w:r>
      <w:r>
        <w:rPr>
          <w:rFonts w:cs="Times New Roman"/>
          <w:sz w:val="20"/>
          <w:szCs w:val="24"/>
        </w:rPr>
        <w:t>elif transform_count &gt; 0:</w:t>
      </w:r>
      <w:r>
        <w:rPr>
          <w:rFonts w:cs="Times New Roman"/>
          <w:sz w:val="20"/>
          <w:szCs w:val="24"/>
        </w:rPr>
        <w:br w:type="textWrapping"/>
      </w:r>
      <w:r>
        <w:rPr>
          <w:rFonts w:cs="Times New Roman"/>
          <w:sz w:val="20"/>
          <w:szCs w:val="24"/>
        </w:rPr>
        <w:t xml:space="preserve">    p_backoff = transform_count / len(tokens)</w:t>
      </w:r>
      <w:r>
        <w:rPr>
          <w:rFonts w:cs="Times New Roman"/>
          <w:sz w:val="20"/>
          <w:szCs w:val="24"/>
        </w:rPr>
        <w:br w:type="textWrapping"/>
      </w:r>
      <w:r>
        <w:rPr>
          <w:rFonts w:cs="Times New Roman"/>
          <w:sz w:val="20"/>
          <w:szCs w:val="24"/>
        </w:rPr>
        <w:t>else:</w:t>
      </w:r>
      <w:r>
        <w:rPr>
          <w:rFonts w:cs="Times New Roman"/>
          <w:sz w:val="20"/>
          <w:szCs w:val="24"/>
        </w:rPr>
        <w:br w:type="textWrapping"/>
      </w:r>
      <w:r>
        <w:rPr>
          <w:rFonts w:cs="Times New Roman"/>
          <w:sz w:val="20"/>
          <w:szCs w:val="24"/>
        </w:rPr>
        <w:t xml:space="preserve">    p_backoff = 0</w:t>
      </w:r>
      <w:r>
        <w:rPr>
          <w:rFonts w:cs="Times New Roman"/>
          <w:sz w:val="20"/>
          <w:szCs w:val="24"/>
        </w:rPr>
        <w:br w:type="textWrapping"/>
      </w:r>
      <w:r>
        <w:rPr>
          <w:rFonts w:cs="Times New Roman"/>
          <w:sz w:val="20"/>
          <w:szCs w:val="24"/>
        </w:rPr>
        <w:br w:type="textWrapping"/>
      </w:r>
      <w:r>
        <w:rPr>
          <w:rFonts w:cs="Times New Roman"/>
          <w:sz w:val="20"/>
          <w:szCs w:val="24"/>
        </w:rPr>
        <w:t>print("P(transforms) by backoff =", p_backoff)</w:t>
      </w:r>
      <w:r>
        <w:rPr>
          <w:rFonts w:cs="Times New Roman"/>
          <w:sz w:val="20"/>
          <w:szCs w:val="24"/>
        </w:rPr>
        <w:br w:type="textWrapping"/>
      </w:r>
      <w:r>
        <w:rPr>
          <w:rFonts w:cs="Times New Roman"/>
          <w:sz w:val="20"/>
          <w:szCs w:val="24"/>
        </w:rPr>
        <w:br w:type="textWrapping"/>
      </w:r>
      <w:r>
        <w:rPr>
          <w:rFonts w:cs="Times New Roman"/>
          <w:sz w:val="20"/>
          <w:szCs w:val="24"/>
        </w:rPr>
        <w:t># Deleted Interpolation</w:t>
      </w:r>
      <w:r>
        <w:rPr>
          <w:rFonts w:cs="Times New Roman"/>
          <w:sz w:val="20"/>
          <w:szCs w:val="24"/>
        </w:rPr>
        <w:br w:type="textWrapping"/>
      </w:r>
      <w:r>
        <w:rPr>
          <w:rFonts w:cs="Times New Roman"/>
          <w:sz w:val="20"/>
          <w:szCs w:val="24"/>
        </w:rPr>
        <w:t>lambda1 = 0.5  # trigram</w:t>
      </w:r>
      <w:r>
        <w:rPr>
          <w:rFonts w:cs="Times New Roman"/>
          <w:sz w:val="20"/>
          <w:szCs w:val="24"/>
        </w:rPr>
        <w:br w:type="textWrapping"/>
      </w:r>
      <w:r>
        <w:rPr>
          <w:rFonts w:cs="Times New Roman"/>
          <w:sz w:val="20"/>
          <w:szCs w:val="24"/>
        </w:rPr>
        <w:t>lambda2 = 0.3  # bigram</w:t>
      </w:r>
      <w:r>
        <w:rPr>
          <w:rFonts w:cs="Times New Roman"/>
          <w:sz w:val="20"/>
          <w:szCs w:val="24"/>
        </w:rPr>
        <w:br w:type="textWrapping"/>
      </w:r>
      <w:r>
        <w:rPr>
          <w:rFonts w:cs="Times New Roman"/>
          <w:sz w:val="20"/>
          <w:szCs w:val="24"/>
        </w:rPr>
        <w:t>lambda3 = 0.2  # unigram</w:t>
      </w:r>
      <w:r>
        <w:rPr>
          <w:rFonts w:cs="Times New Roman"/>
          <w:sz w:val="20"/>
          <w:szCs w:val="24"/>
        </w:rPr>
        <w:br w:type="textWrapping"/>
      </w:r>
      <w:r>
        <w:rPr>
          <w:rFonts w:cs="Times New Roman"/>
          <w:sz w:val="20"/>
          <w:szCs w:val="24"/>
        </w:rPr>
        <w:br w:type="textWrapping"/>
      </w:r>
      <w:r>
        <w:rPr>
          <w:rFonts w:cs="Times New Roman"/>
          <w:sz w:val="20"/>
          <w:szCs w:val="24"/>
        </w:rPr>
        <w:t>p3 = trigrams[("machine", "learning", "improves")] / bigrams[("machine", "learning")]</w:t>
      </w:r>
      <w:r>
        <w:rPr>
          <w:rFonts w:cs="Times New Roman"/>
          <w:sz w:val="20"/>
          <w:szCs w:val="24"/>
        </w:rPr>
        <w:br w:type="textWrapping"/>
      </w:r>
      <w:r>
        <w:rPr>
          <w:rFonts w:cs="Times New Roman"/>
          <w:sz w:val="20"/>
          <w:szCs w:val="24"/>
        </w:rPr>
        <w:t>p2 = bigrams[("learning", "improves")] / unigrams["learning"]</w:t>
      </w:r>
      <w:r>
        <w:rPr>
          <w:rFonts w:cs="Times New Roman"/>
          <w:sz w:val="20"/>
          <w:szCs w:val="24"/>
        </w:rPr>
        <w:br w:type="textWrapping"/>
      </w:r>
      <w:r>
        <w:rPr>
          <w:rFonts w:cs="Times New Roman"/>
          <w:sz w:val="20"/>
          <w:szCs w:val="24"/>
        </w:rPr>
        <w:t>p1 = unigrams["improves"] / len(tokens)</w:t>
      </w:r>
      <w:r>
        <w:rPr>
          <w:rFonts w:cs="Times New Roman"/>
          <w:sz w:val="20"/>
          <w:szCs w:val="24"/>
        </w:rPr>
        <w:br w:type="textWrapping"/>
      </w:r>
      <w:r>
        <w:rPr>
          <w:rFonts w:cs="Times New Roman"/>
          <w:sz w:val="20"/>
          <w:szCs w:val="24"/>
        </w:rPr>
        <w:br w:type="textWrapping"/>
      </w:r>
      <w:r>
        <w:rPr>
          <w:rFonts w:cs="Times New Roman"/>
          <w:sz w:val="20"/>
          <w:szCs w:val="24"/>
        </w:rPr>
        <w:t>p_interp = (</w:t>
      </w:r>
      <w:r>
        <w:rPr>
          <w:rFonts w:cs="Times New Roman"/>
          <w:sz w:val="20"/>
          <w:szCs w:val="24"/>
        </w:rPr>
        <w:br w:type="textWrapping"/>
      </w:r>
      <w:r>
        <w:rPr>
          <w:rFonts w:cs="Times New Roman"/>
          <w:sz w:val="20"/>
          <w:szCs w:val="24"/>
        </w:rPr>
        <w:t xml:space="preserve">    lambda1 * p3 +</w:t>
      </w:r>
      <w:r>
        <w:rPr>
          <w:rFonts w:cs="Times New Roman"/>
          <w:sz w:val="20"/>
          <w:szCs w:val="24"/>
        </w:rPr>
        <w:br w:type="textWrapping"/>
      </w:r>
      <w:r>
        <w:rPr>
          <w:rFonts w:cs="Times New Roman"/>
          <w:sz w:val="20"/>
          <w:szCs w:val="24"/>
        </w:rPr>
        <w:t xml:space="preserve">    lambda2 * p2 +</w:t>
      </w:r>
      <w:r>
        <w:rPr>
          <w:rFonts w:cs="Times New Roman"/>
          <w:sz w:val="20"/>
          <w:szCs w:val="24"/>
        </w:rPr>
        <w:br w:type="textWrapping"/>
      </w:r>
      <w:r>
        <w:rPr>
          <w:rFonts w:cs="Times New Roman"/>
          <w:sz w:val="20"/>
          <w:szCs w:val="24"/>
        </w:rPr>
        <w:t xml:space="preserve">    lambda3 * p1</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print("\nDELETED INTERPOLATION")</w:t>
      </w:r>
      <w:r>
        <w:rPr>
          <w:rFonts w:cs="Times New Roman"/>
          <w:sz w:val="20"/>
          <w:szCs w:val="24"/>
        </w:rPr>
        <w:br w:type="textWrapping"/>
      </w:r>
      <w:r>
        <w:rPr>
          <w:rFonts w:cs="Times New Roman"/>
          <w:sz w:val="20"/>
          <w:szCs w:val="24"/>
        </w:rPr>
        <w:t>print("Trigram =", p3)</w:t>
      </w:r>
      <w:r>
        <w:rPr>
          <w:rFonts w:cs="Times New Roman"/>
          <w:sz w:val="20"/>
          <w:szCs w:val="24"/>
        </w:rPr>
        <w:br w:type="textWrapping"/>
      </w:r>
      <w:r>
        <w:rPr>
          <w:rFonts w:cs="Times New Roman"/>
          <w:sz w:val="20"/>
          <w:szCs w:val="24"/>
        </w:rPr>
        <w:t>print("Bigram  =", p2)</w:t>
      </w:r>
      <w:r>
        <w:rPr>
          <w:rFonts w:cs="Times New Roman"/>
          <w:sz w:val="20"/>
          <w:szCs w:val="24"/>
        </w:rPr>
        <w:br w:type="textWrapping"/>
      </w:r>
      <w:r>
        <w:rPr>
          <w:rFonts w:cs="Times New Roman"/>
          <w:sz w:val="20"/>
          <w:szCs w:val="24"/>
        </w:rPr>
        <w:t>print("Unigram =", p1)</w:t>
      </w:r>
      <w:r>
        <w:rPr>
          <w:rFonts w:cs="Times New Roman"/>
          <w:sz w:val="20"/>
          <w:szCs w:val="24"/>
        </w:rPr>
        <w:br w:type="textWrapping"/>
      </w:r>
      <w:r>
        <w:rPr>
          <w:rFonts w:cs="Times New Roman"/>
          <w:sz w:val="20"/>
          <w:szCs w:val="24"/>
        </w:rPr>
        <w:t>print("Final probability =", p_interp)</w:t>
      </w:r>
      <w:r>
        <w:rPr>
          <w:rFonts w:cs="Times New Roman"/>
          <w:sz w:val="20"/>
          <w:szCs w:val="24"/>
        </w:rPr>
        <w:br w:type="textWrapping"/>
      </w:r>
      <w:r>
        <w:rPr>
          <w:rFonts w:cs="Times New Roman"/>
          <w:sz w:val="20"/>
          <w:szCs w:val="24"/>
        </w:rPr>
        <w:br w:type="textWrapping"/>
      </w:r>
      <w:r>
        <w:rPr>
          <w:rFonts w:cs="Times New Roman"/>
          <w:sz w:val="20"/>
          <w:szCs w:val="24"/>
        </w:rPr>
        <w:t># Entropy</w:t>
      </w:r>
      <w:r>
        <w:rPr>
          <w:rFonts w:cs="Times New Roman"/>
          <w:sz w:val="20"/>
          <w:szCs w:val="24"/>
        </w:rPr>
        <w:br w:type="textWrapping"/>
      </w:r>
      <w:r>
        <w:rPr>
          <w:rFonts w:cs="Times New Roman"/>
          <w:sz w:val="20"/>
          <w:szCs w:val="24"/>
        </w:rPr>
        <w:t>prediction_probs = np.array([0.33, 0.33, 0.33])</w:t>
      </w:r>
      <w:r>
        <w:rPr>
          <w:rFonts w:cs="Times New Roman"/>
          <w:sz w:val="20"/>
          <w:szCs w:val="24"/>
        </w:rPr>
        <w:br w:type="textWrapping"/>
      </w:r>
      <w:r>
        <w:rPr>
          <w:rFonts w:cs="Times New Roman"/>
          <w:sz w:val="20"/>
          <w:szCs w:val="24"/>
        </w:rPr>
        <w:t>entropy = -sum(</w:t>
      </w:r>
      <w:r>
        <w:rPr>
          <w:rFonts w:cs="Times New Roman"/>
          <w:sz w:val="20"/>
          <w:szCs w:val="24"/>
        </w:rPr>
        <w:br w:type="textWrapping"/>
      </w:r>
      <w:r>
        <w:rPr>
          <w:rFonts w:cs="Times New Roman"/>
          <w:sz w:val="20"/>
          <w:szCs w:val="24"/>
        </w:rPr>
        <w:t xml:space="preserve">    p * math.log2(p)</w:t>
      </w:r>
      <w:r>
        <w:rPr>
          <w:rFonts w:cs="Times New Roman"/>
          <w:sz w:val="20"/>
          <w:szCs w:val="24"/>
        </w:rPr>
        <w:br w:type="textWrapping"/>
      </w:r>
      <w:r>
        <w:rPr>
          <w:rFonts w:cs="Times New Roman"/>
          <w:sz w:val="20"/>
          <w:szCs w:val="24"/>
        </w:rPr>
        <w:t xml:space="preserve">    for p in prediction_probs</w:t>
      </w:r>
      <w:r>
        <w:rPr>
          <w:rFonts w:cs="Times New Roman"/>
          <w:sz w:val="20"/>
          <w:szCs w:val="24"/>
        </w:rPr>
        <w:br w:type="textWrapping"/>
      </w:r>
      <w:r>
        <w:rPr>
          <w:rFonts w:cs="Times New Roman"/>
          <w:sz w:val="20"/>
          <w:szCs w:val="24"/>
        </w:rPr>
        <w:t xml:space="preserve">    if p &gt; 0</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print("\nENTROPY =", entropy, "bits")</w:t>
      </w:r>
      <w:r>
        <w:rPr>
          <w:rFonts w:cs="Times New Roman"/>
          <w:sz w:val="20"/>
          <w:szCs w:val="24"/>
        </w:rPr>
        <w:br w:type="textWrapping"/>
      </w:r>
      <w:r>
        <w:rPr>
          <w:rFonts w:cs="Times New Roman"/>
          <w:sz w:val="20"/>
          <w:szCs w:val="24"/>
        </w:rPr>
        <w:br w:type="textWrapping"/>
      </w:r>
      <w:r>
        <w:rPr>
          <w:rFonts w:cs="Times New Roman"/>
          <w:sz w:val="20"/>
          <w:szCs w:val="24"/>
        </w:rPr>
        <w:t># Final prediction</w:t>
      </w:r>
      <w:r>
        <w:rPr>
          <w:rFonts w:cs="Times New Roman"/>
          <w:sz w:val="20"/>
          <w:szCs w:val="24"/>
        </w:rPr>
        <w:br w:type="textWrapping"/>
      </w:r>
      <w:r>
        <w:rPr>
          <w:rFonts w:cs="Times New Roman"/>
          <w:sz w:val="20"/>
          <w:szCs w:val="24"/>
        </w:rPr>
        <w:t>next_words = {</w:t>
      </w:r>
      <w:r>
        <w:rPr>
          <w:rFonts w:cs="Times New Roman"/>
          <w:sz w:val="20"/>
          <w:szCs w:val="24"/>
        </w:rPr>
        <w:br w:type="textWrapping"/>
      </w:r>
      <w:r>
        <w:rPr>
          <w:rFonts w:cs="Times New Roman"/>
          <w:sz w:val="20"/>
          <w:szCs w:val="24"/>
        </w:rPr>
        <w:t xml:space="preserve">    "improves": 0.33,</w:t>
      </w:r>
      <w:r>
        <w:rPr>
          <w:rFonts w:cs="Times New Roman"/>
          <w:sz w:val="20"/>
          <w:szCs w:val="24"/>
        </w:rPr>
        <w:br w:type="textWrapping"/>
      </w:r>
      <w:r>
        <w:rPr>
          <w:rFonts w:cs="Times New Roman"/>
          <w:sz w:val="20"/>
          <w:szCs w:val="24"/>
        </w:rPr>
        <w:t xml:space="preserve">    "enables": 0.33,</w:t>
      </w:r>
      <w:r>
        <w:rPr>
          <w:rFonts w:cs="Times New Roman"/>
          <w:sz w:val="20"/>
          <w:szCs w:val="24"/>
        </w:rPr>
        <w:br w:type="textWrapping"/>
      </w:r>
      <w:r>
        <w:rPr>
          <w:rFonts w:cs="Times New Roman"/>
          <w:sz w:val="20"/>
          <w:szCs w:val="24"/>
        </w:rPr>
        <w:t xml:space="preserve">    "drives": 0.33</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print("\nNEXT-WORD PREDICTION")</w:t>
      </w:r>
      <w:r>
        <w:rPr>
          <w:rFonts w:cs="Times New Roman"/>
          <w:sz w:val="20"/>
          <w:szCs w:val="24"/>
        </w:rPr>
        <w:br w:type="textWrapping"/>
      </w:r>
      <w:r>
        <w:rPr>
          <w:rFonts w:cs="Times New Roman"/>
          <w:sz w:val="20"/>
          <w:szCs w:val="24"/>
        </w:rPr>
        <w:t>for word, probability in next_words.items():</w:t>
      </w:r>
      <w:r>
        <w:rPr>
          <w:rFonts w:cs="Times New Roman"/>
          <w:sz w:val="20"/>
          <w:szCs w:val="24"/>
        </w:rPr>
        <w:br w:type="textWrapping"/>
      </w:r>
      <w:r>
        <w:rPr>
          <w:rFonts w:cs="Times New Roman"/>
          <w:sz w:val="20"/>
          <w:szCs w:val="24"/>
        </w:rPr>
        <w:t xml:space="preserve">    print(word, "-&gt;", probability)</w:t>
      </w:r>
    </w:p>
    <w:p w14:paraId="57823071">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drawing>
          <wp:inline distT="0" distB="0" distL="0" distR="0">
            <wp:extent cx="618172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81725" cy="2971800"/>
                    </a:xfrm>
                    <a:prstGeom prst="rect">
                      <a:avLst/>
                    </a:prstGeom>
                  </pic:spPr>
                </pic:pic>
              </a:graphicData>
            </a:graphic>
          </wp:inline>
        </w:drawing>
      </w:r>
    </w:p>
    <w:p w14:paraId="38893645">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Case Study 2 – AI-Powered Hospital Appointment Chatbot</w:t>
      </w:r>
    </w:p>
    <w:p w14:paraId="02F3B908">
      <w:pPr>
        <w:spacing w:line="360" w:lineRule="auto"/>
        <w:jc w:val="both"/>
        <w:rPr>
          <w:rFonts w:cs="Times New Roman"/>
          <w:sz w:val="24"/>
          <w:szCs w:val="24"/>
        </w:rPr>
      </w:pPr>
      <w:r>
        <w:rPr>
          <w:rFonts w:cs="Times New Roman"/>
          <w:sz w:val="24"/>
          <w:szCs w:val="24"/>
        </w:rPr>
        <w:t>The chatbot performs POS tagging before identifying patient intent and generating responses. The case uses the Penn Treebank tagset and an HMM-based probabilistic POS tagger to resolve the ambiguity of the word 'book'.</w:t>
      </w:r>
    </w:p>
    <w:p w14:paraId="5B0E11B7">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1 – Penn Treebank POS Tags</w:t>
      </w:r>
    </w:p>
    <w:p w14:paraId="45CA80F5">
      <w:pPr>
        <w:spacing w:line="360" w:lineRule="auto"/>
        <w:jc w:val="both"/>
        <w:rPr>
          <w:rFonts w:cs="Times New Roman"/>
          <w:sz w:val="24"/>
          <w:szCs w:val="24"/>
        </w:rPr>
      </w:pPr>
      <w:r>
        <w:rPr>
          <w:rFonts w:cs="Times New Roman"/>
          <w:sz w:val="24"/>
          <w:szCs w:val="24"/>
        </w:rPr>
        <w:t>Sentence 1: 'Book an appointment with the doctor.'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D1F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4C221EE">
            <w:pPr>
              <w:spacing w:after="0" w:line="360" w:lineRule="auto"/>
              <w:jc w:val="both"/>
              <w:rPr>
                <w:rFonts w:cs="Times New Roman"/>
                <w:sz w:val="24"/>
                <w:szCs w:val="24"/>
              </w:rPr>
            </w:pPr>
            <w:r>
              <w:rPr>
                <w:rFonts w:cs="Times New Roman"/>
                <w:b/>
                <w:sz w:val="24"/>
                <w:szCs w:val="24"/>
              </w:rPr>
              <w:t>Word</w:t>
            </w:r>
          </w:p>
        </w:tc>
        <w:tc>
          <w:tcPr>
            <w:tcW w:w="3360" w:type="dxa"/>
          </w:tcPr>
          <w:p w14:paraId="269C62A8">
            <w:pPr>
              <w:spacing w:after="0" w:line="360" w:lineRule="auto"/>
              <w:jc w:val="both"/>
              <w:rPr>
                <w:rFonts w:cs="Times New Roman"/>
                <w:sz w:val="24"/>
                <w:szCs w:val="24"/>
              </w:rPr>
            </w:pPr>
            <w:r>
              <w:rPr>
                <w:rFonts w:cs="Times New Roman"/>
                <w:b/>
                <w:sz w:val="24"/>
                <w:szCs w:val="24"/>
              </w:rPr>
              <w:t>Penn Treebank Tag</w:t>
            </w:r>
          </w:p>
        </w:tc>
        <w:tc>
          <w:tcPr>
            <w:tcW w:w="3360" w:type="dxa"/>
          </w:tcPr>
          <w:p w14:paraId="58818D8A">
            <w:pPr>
              <w:spacing w:after="0" w:line="360" w:lineRule="auto"/>
              <w:jc w:val="both"/>
              <w:rPr>
                <w:rFonts w:cs="Times New Roman"/>
                <w:sz w:val="24"/>
                <w:szCs w:val="24"/>
              </w:rPr>
            </w:pPr>
            <w:r>
              <w:rPr>
                <w:rFonts w:cs="Times New Roman"/>
                <w:b/>
                <w:sz w:val="24"/>
                <w:szCs w:val="24"/>
              </w:rPr>
              <w:t>Reason</w:t>
            </w:r>
          </w:p>
        </w:tc>
      </w:tr>
      <w:tr w14:paraId="6D4A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5CAC72C">
            <w:pPr>
              <w:spacing w:after="0" w:line="360" w:lineRule="auto"/>
              <w:jc w:val="both"/>
              <w:rPr>
                <w:rFonts w:cs="Times New Roman"/>
                <w:sz w:val="24"/>
                <w:szCs w:val="24"/>
              </w:rPr>
            </w:pPr>
            <w:r>
              <w:rPr>
                <w:rFonts w:cs="Times New Roman"/>
                <w:sz w:val="24"/>
                <w:szCs w:val="24"/>
              </w:rPr>
              <w:t>Book</w:t>
            </w:r>
          </w:p>
        </w:tc>
        <w:tc>
          <w:tcPr>
            <w:tcW w:w="3360" w:type="dxa"/>
          </w:tcPr>
          <w:p w14:paraId="0F47C3B8">
            <w:pPr>
              <w:spacing w:after="0" w:line="360" w:lineRule="auto"/>
              <w:jc w:val="both"/>
              <w:rPr>
                <w:rFonts w:cs="Times New Roman"/>
                <w:sz w:val="24"/>
                <w:szCs w:val="24"/>
              </w:rPr>
            </w:pPr>
            <w:r>
              <w:rPr>
                <w:rFonts w:cs="Times New Roman"/>
                <w:sz w:val="24"/>
                <w:szCs w:val="24"/>
              </w:rPr>
              <w:t>VB</w:t>
            </w:r>
          </w:p>
        </w:tc>
        <w:tc>
          <w:tcPr>
            <w:tcW w:w="3360" w:type="dxa"/>
          </w:tcPr>
          <w:p w14:paraId="4F2C306D">
            <w:pPr>
              <w:spacing w:after="0" w:line="360" w:lineRule="auto"/>
              <w:jc w:val="both"/>
              <w:rPr>
                <w:rFonts w:cs="Times New Roman"/>
                <w:sz w:val="24"/>
                <w:szCs w:val="24"/>
              </w:rPr>
            </w:pPr>
            <w:r>
              <w:rPr>
                <w:rFonts w:cs="Times New Roman"/>
                <w:sz w:val="24"/>
                <w:szCs w:val="24"/>
              </w:rPr>
              <w:t>Verb: action of scheduling/reserving an appointment</w:t>
            </w:r>
          </w:p>
        </w:tc>
      </w:tr>
      <w:tr w14:paraId="6C53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36E9660">
            <w:pPr>
              <w:spacing w:after="0" w:line="360" w:lineRule="auto"/>
              <w:jc w:val="both"/>
              <w:rPr>
                <w:rFonts w:cs="Times New Roman"/>
                <w:sz w:val="24"/>
                <w:szCs w:val="24"/>
              </w:rPr>
            </w:pPr>
            <w:r>
              <w:rPr>
                <w:rFonts w:cs="Times New Roman"/>
                <w:sz w:val="24"/>
                <w:szCs w:val="24"/>
              </w:rPr>
              <w:t>an</w:t>
            </w:r>
          </w:p>
        </w:tc>
        <w:tc>
          <w:tcPr>
            <w:tcW w:w="3360" w:type="dxa"/>
          </w:tcPr>
          <w:p w14:paraId="248BC1E9">
            <w:pPr>
              <w:spacing w:after="0" w:line="360" w:lineRule="auto"/>
              <w:jc w:val="both"/>
              <w:rPr>
                <w:rFonts w:cs="Times New Roman"/>
                <w:sz w:val="24"/>
                <w:szCs w:val="24"/>
              </w:rPr>
            </w:pPr>
            <w:r>
              <w:rPr>
                <w:rFonts w:cs="Times New Roman"/>
                <w:sz w:val="24"/>
                <w:szCs w:val="24"/>
              </w:rPr>
              <w:t>DT</w:t>
            </w:r>
          </w:p>
        </w:tc>
        <w:tc>
          <w:tcPr>
            <w:tcW w:w="3360" w:type="dxa"/>
          </w:tcPr>
          <w:p w14:paraId="209AC3BD">
            <w:pPr>
              <w:spacing w:after="0" w:line="360" w:lineRule="auto"/>
              <w:jc w:val="both"/>
              <w:rPr>
                <w:rFonts w:cs="Times New Roman"/>
                <w:sz w:val="24"/>
                <w:szCs w:val="24"/>
              </w:rPr>
            </w:pPr>
            <w:r>
              <w:rPr>
                <w:rFonts w:cs="Times New Roman"/>
                <w:sz w:val="24"/>
                <w:szCs w:val="24"/>
              </w:rPr>
              <w:t>Determiner</w:t>
            </w:r>
          </w:p>
        </w:tc>
      </w:tr>
      <w:tr w14:paraId="420AE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C39ECA3">
            <w:pPr>
              <w:spacing w:after="0" w:line="360" w:lineRule="auto"/>
              <w:jc w:val="both"/>
              <w:rPr>
                <w:rFonts w:cs="Times New Roman"/>
                <w:sz w:val="24"/>
                <w:szCs w:val="24"/>
              </w:rPr>
            </w:pPr>
            <w:r>
              <w:rPr>
                <w:rFonts w:cs="Times New Roman"/>
                <w:sz w:val="24"/>
                <w:szCs w:val="24"/>
              </w:rPr>
              <w:t>appointment</w:t>
            </w:r>
          </w:p>
        </w:tc>
        <w:tc>
          <w:tcPr>
            <w:tcW w:w="3360" w:type="dxa"/>
          </w:tcPr>
          <w:p w14:paraId="05382287">
            <w:pPr>
              <w:spacing w:after="0" w:line="360" w:lineRule="auto"/>
              <w:jc w:val="both"/>
              <w:rPr>
                <w:rFonts w:cs="Times New Roman"/>
                <w:sz w:val="24"/>
                <w:szCs w:val="24"/>
              </w:rPr>
            </w:pPr>
            <w:r>
              <w:rPr>
                <w:rFonts w:cs="Times New Roman"/>
                <w:sz w:val="24"/>
                <w:szCs w:val="24"/>
              </w:rPr>
              <w:t>NN</w:t>
            </w:r>
          </w:p>
        </w:tc>
        <w:tc>
          <w:tcPr>
            <w:tcW w:w="3360" w:type="dxa"/>
          </w:tcPr>
          <w:p w14:paraId="55914B84">
            <w:pPr>
              <w:spacing w:after="0" w:line="360" w:lineRule="auto"/>
              <w:jc w:val="both"/>
              <w:rPr>
                <w:rFonts w:cs="Times New Roman"/>
                <w:sz w:val="24"/>
                <w:szCs w:val="24"/>
              </w:rPr>
            </w:pPr>
            <w:r>
              <w:rPr>
                <w:rFonts w:cs="Times New Roman"/>
                <w:sz w:val="24"/>
                <w:szCs w:val="24"/>
              </w:rPr>
              <w:t>Singular common noun</w:t>
            </w:r>
          </w:p>
        </w:tc>
      </w:tr>
      <w:tr w14:paraId="257E3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6AC39ED">
            <w:pPr>
              <w:spacing w:after="0" w:line="360" w:lineRule="auto"/>
              <w:jc w:val="both"/>
              <w:rPr>
                <w:rFonts w:cs="Times New Roman"/>
                <w:sz w:val="24"/>
                <w:szCs w:val="24"/>
              </w:rPr>
            </w:pPr>
            <w:r>
              <w:rPr>
                <w:rFonts w:cs="Times New Roman"/>
                <w:sz w:val="24"/>
                <w:szCs w:val="24"/>
              </w:rPr>
              <w:t>with</w:t>
            </w:r>
          </w:p>
        </w:tc>
        <w:tc>
          <w:tcPr>
            <w:tcW w:w="3360" w:type="dxa"/>
          </w:tcPr>
          <w:p w14:paraId="08371650">
            <w:pPr>
              <w:spacing w:after="0" w:line="360" w:lineRule="auto"/>
              <w:jc w:val="both"/>
              <w:rPr>
                <w:rFonts w:cs="Times New Roman"/>
                <w:sz w:val="24"/>
                <w:szCs w:val="24"/>
              </w:rPr>
            </w:pPr>
            <w:r>
              <w:rPr>
                <w:rFonts w:cs="Times New Roman"/>
                <w:sz w:val="24"/>
                <w:szCs w:val="24"/>
              </w:rPr>
              <w:t>IN</w:t>
            </w:r>
          </w:p>
        </w:tc>
        <w:tc>
          <w:tcPr>
            <w:tcW w:w="3360" w:type="dxa"/>
          </w:tcPr>
          <w:p w14:paraId="445FAD0A">
            <w:pPr>
              <w:spacing w:after="0" w:line="360" w:lineRule="auto"/>
              <w:jc w:val="both"/>
              <w:rPr>
                <w:rFonts w:cs="Times New Roman"/>
                <w:sz w:val="24"/>
                <w:szCs w:val="24"/>
              </w:rPr>
            </w:pPr>
            <w:r>
              <w:rPr>
                <w:rFonts w:cs="Times New Roman"/>
                <w:sz w:val="24"/>
                <w:szCs w:val="24"/>
              </w:rPr>
              <w:t>Preposition</w:t>
            </w:r>
          </w:p>
        </w:tc>
      </w:tr>
      <w:tr w14:paraId="71EC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6463369">
            <w:pPr>
              <w:spacing w:after="0" w:line="360" w:lineRule="auto"/>
              <w:jc w:val="both"/>
              <w:rPr>
                <w:rFonts w:cs="Times New Roman"/>
                <w:sz w:val="24"/>
                <w:szCs w:val="24"/>
              </w:rPr>
            </w:pPr>
            <w:r>
              <w:rPr>
                <w:rFonts w:cs="Times New Roman"/>
                <w:sz w:val="24"/>
                <w:szCs w:val="24"/>
              </w:rPr>
              <w:t>the</w:t>
            </w:r>
          </w:p>
        </w:tc>
        <w:tc>
          <w:tcPr>
            <w:tcW w:w="3360" w:type="dxa"/>
          </w:tcPr>
          <w:p w14:paraId="7E2F303D">
            <w:pPr>
              <w:spacing w:after="0" w:line="360" w:lineRule="auto"/>
              <w:jc w:val="both"/>
              <w:rPr>
                <w:rFonts w:cs="Times New Roman"/>
                <w:sz w:val="24"/>
                <w:szCs w:val="24"/>
              </w:rPr>
            </w:pPr>
            <w:r>
              <w:rPr>
                <w:rFonts w:cs="Times New Roman"/>
                <w:sz w:val="24"/>
                <w:szCs w:val="24"/>
              </w:rPr>
              <w:t>DT</w:t>
            </w:r>
          </w:p>
        </w:tc>
        <w:tc>
          <w:tcPr>
            <w:tcW w:w="3360" w:type="dxa"/>
          </w:tcPr>
          <w:p w14:paraId="735A7FFB">
            <w:pPr>
              <w:spacing w:after="0" w:line="360" w:lineRule="auto"/>
              <w:jc w:val="both"/>
              <w:rPr>
                <w:rFonts w:cs="Times New Roman"/>
                <w:sz w:val="24"/>
                <w:szCs w:val="24"/>
              </w:rPr>
            </w:pPr>
            <w:r>
              <w:rPr>
                <w:rFonts w:cs="Times New Roman"/>
                <w:sz w:val="24"/>
                <w:szCs w:val="24"/>
              </w:rPr>
              <w:t>Determiner</w:t>
            </w:r>
          </w:p>
        </w:tc>
      </w:tr>
      <w:tr w14:paraId="2CEE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F111095">
            <w:pPr>
              <w:spacing w:after="0" w:line="360" w:lineRule="auto"/>
              <w:jc w:val="both"/>
              <w:rPr>
                <w:rFonts w:cs="Times New Roman"/>
                <w:sz w:val="24"/>
                <w:szCs w:val="24"/>
              </w:rPr>
            </w:pPr>
            <w:r>
              <w:rPr>
                <w:rFonts w:cs="Times New Roman"/>
                <w:sz w:val="24"/>
                <w:szCs w:val="24"/>
              </w:rPr>
              <w:t>doctor</w:t>
            </w:r>
          </w:p>
        </w:tc>
        <w:tc>
          <w:tcPr>
            <w:tcW w:w="3360" w:type="dxa"/>
          </w:tcPr>
          <w:p w14:paraId="6CB5DC19">
            <w:pPr>
              <w:spacing w:after="0" w:line="360" w:lineRule="auto"/>
              <w:jc w:val="both"/>
              <w:rPr>
                <w:rFonts w:cs="Times New Roman"/>
                <w:sz w:val="24"/>
                <w:szCs w:val="24"/>
              </w:rPr>
            </w:pPr>
            <w:r>
              <w:rPr>
                <w:rFonts w:cs="Times New Roman"/>
                <w:sz w:val="24"/>
                <w:szCs w:val="24"/>
              </w:rPr>
              <w:t>NN</w:t>
            </w:r>
          </w:p>
        </w:tc>
        <w:tc>
          <w:tcPr>
            <w:tcW w:w="3360" w:type="dxa"/>
          </w:tcPr>
          <w:p w14:paraId="17C99F39">
            <w:pPr>
              <w:spacing w:after="0" w:line="360" w:lineRule="auto"/>
              <w:jc w:val="both"/>
              <w:rPr>
                <w:rFonts w:cs="Times New Roman"/>
                <w:sz w:val="24"/>
                <w:szCs w:val="24"/>
              </w:rPr>
            </w:pPr>
            <w:r>
              <w:rPr>
                <w:rFonts w:cs="Times New Roman"/>
                <w:sz w:val="24"/>
                <w:szCs w:val="24"/>
              </w:rPr>
              <w:t>Singular common noun</w:t>
            </w:r>
          </w:p>
        </w:tc>
      </w:tr>
      <w:tr w14:paraId="7668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4D51589">
            <w:pPr>
              <w:spacing w:after="0" w:line="360" w:lineRule="auto"/>
              <w:jc w:val="both"/>
              <w:rPr>
                <w:rFonts w:cs="Times New Roman"/>
                <w:sz w:val="24"/>
                <w:szCs w:val="24"/>
              </w:rPr>
            </w:pPr>
            <w:r>
              <w:rPr>
                <w:rFonts w:cs="Times New Roman"/>
                <w:sz w:val="24"/>
                <w:szCs w:val="24"/>
              </w:rPr>
              <w:t>.</w:t>
            </w:r>
          </w:p>
        </w:tc>
        <w:tc>
          <w:tcPr>
            <w:tcW w:w="3360" w:type="dxa"/>
          </w:tcPr>
          <w:p w14:paraId="3DA7FF2A">
            <w:pPr>
              <w:spacing w:after="0" w:line="360" w:lineRule="auto"/>
              <w:jc w:val="both"/>
              <w:rPr>
                <w:rFonts w:cs="Times New Roman"/>
                <w:sz w:val="24"/>
                <w:szCs w:val="24"/>
              </w:rPr>
            </w:pPr>
            <w:r>
              <w:rPr>
                <w:rFonts w:cs="Times New Roman"/>
                <w:sz w:val="24"/>
                <w:szCs w:val="24"/>
              </w:rPr>
              <w:t>.</w:t>
            </w:r>
          </w:p>
        </w:tc>
        <w:tc>
          <w:tcPr>
            <w:tcW w:w="3360" w:type="dxa"/>
          </w:tcPr>
          <w:p w14:paraId="70F4B24A">
            <w:pPr>
              <w:spacing w:after="0" w:line="360" w:lineRule="auto"/>
              <w:jc w:val="both"/>
              <w:rPr>
                <w:rFonts w:cs="Times New Roman"/>
                <w:sz w:val="24"/>
                <w:szCs w:val="24"/>
              </w:rPr>
            </w:pPr>
            <w:r>
              <w:rPr>
                <w:rFonts w:cs="Times New Roman"/>
                <w:sz w:val="24"/>
                <w:szCs w:val="24"/>
              </w:rPr>
              <w:t>Punctuation</w:t>
            </w:r>
          </w:p>
        </w:tc>
      </w:tr>
    </w:tbl>
    <w:p w14:paraId="2B5CBF65">
      <w:pPr>
        <w:spacing w:line="360" w:lineRule="auto"/>
        <w:jc w:val="both"/>
        <w:rPr>
          <w:rFonts w:cs="Times New Roman"/>
          <w:sz w:val="24"/>
          <w:szCs w:val="24"/>
        </w:rPr>
      </w:pPr>
      <w:r>
        <w:rPr>
          <w:rFonts w:cs="Times New Roman"/>
          <w:sz w:val="24"/>
          <w:szCs w:val="24"/>
        </w:rPr>
        <w:t>Sentence 2: 'The book contains medical information.'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8A2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0276108">
            <w:pPr>
              <w:spacing w:after="0" w:line="360" w:lineRule="auto"/>
              <w:jc w:val="both"/>
              <w:rPr>
                <w:rFonts w:cs="Times New Roman"/>
                <w:sz w:val="24"/>
                <w:szCs w:val="24"/>
              </w:rPr>
            </w:pPr>
            <w:r>
              <w:rPr>
                <w:rFonts w:cs="Times New Roman"/>
                <w:b/>
                <w:sz w:val="24"/>
                <w:szCs w:val="24"/>
              </w:rPr>
              <w:t>Word</w:t>
            </w:r>
          </w:p>
        </w:tc>
        <w:tc>
          <w:tcPr>
            <w:tcW w:w="3360" w:type="dxa"/>
          </w:tcPr>
          <w:p w14:paraId="21C2337E">
            <w:pPr>
              <w:spacing w:after="0" w:line="360" w:lineRule="auto"/>
              <w:jc w:val="both"/>
              <w:rPr>
                <w:rFonts w:cs="Times New Roman"/>
                <w:sz w:val="24"/>
                <w:szCs w:val="24"/>
              </w:rPr>
            </w:pPr>
            <w:r>
              <w:rPr>
                <w:rFonts w:cs="Times New Roman"/>
                <w:b/>
                <w:sz w:val="24"/>
                <w:szCs w:val="24"/>
              </w:rPr>
              <w:t>Penn Treebank Tag</w:t>
            </w:r>
          </w:p>
        </w:tc>
        <w:tc>
          <w:tcPr>
            <w:tcW w:w="3360" w:type="dxa"/>
          </w:tcPr>
          <w:p w14:paraId="323E3C78">
            <w:pPr>
              <w:spacing w:after="0" w:line="360" w:lineRule="auto"/>
              <w:jc w:val="both"/>
              <w:rPr>
                <w:rFonts w:cs="Times New Roman"/>
                <w:sz w:val="24"/>
                <w:szCs w:val="24"/>
              </w:rPr>
            </w:pPr>
            <w:r>
              <w:rPr>
                <w:rFonts w:cs="Times New Roman"/>
                <w:b/>
                <w:sz w:val="24"/>
                <w:szCs w:val="24"/>
              </w:rPr>
              <w:t>Reason</w:t>
            </w:r>
          </w:p>
        </w:tc>
      </w:tr>
      <w:tr w14:paraId="0CDF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179D81C">
            <w:pPr>
              <w:spacing w:after="0" w:line="360" w:lineRule="auto"/>
              <w:jc w:val="both"/>
              <w:rPr>
                <w:rFonts w:cs="Times New Roman"/>
                <w:sz w:val="24"/>
                <w:szCs w:val="24"/>
              </w:rPr>
            </w:pPr>
            <w:r>
              <w:rPr>
                <w:rFonts w:cs="Times New Roman"/>
                <w:sz w:val="24"/>
                <w:szCs w:val="24"/>
              </w:rPr>
              <w:t>The</w:t>
            </w:r>
          </w:p>
        </w:tc>
        <w:tc>
          <w:tcPr>
            <w:tcW w:w="3360" w:type="dxa"/>
          </w:tcPr>
          <w:p w14:paraId="2A64800B">
            <w:pPr>
              <w:spacing w:after="0" w:line="360" w:lineRule="auto"/>
              <w:jc w:val="both"/>
              <w:rPr>
                <w:rFonts w:cs="Times New Roman"/>
                <w:sz w:val="24"/>
                <w:szCs w:val="24"/>
              </w:rPr>
            </w:pPr>
            <w:r>
              <w:rPr>
                <w:rFonts w:cs="Times New Roman"/>
                <w:sz w:val="24"/>
                <w:szCs w:val="24"/>
              </w:rPr>
              <w:t>DT</w:t>
            </w:r>
          </w:p>
        </w:tc>
        <w:tc>
          <w:tcPr>
            <w:tcW w:w="3360" w:type="dxa"/>
          </w:tcPr>
          <w:p w14:paraId="6C90DF9D">
            <w:pPr>
              <w:spacing w:after="0" w:line="360" w:lineRule="auto"/>
              <w:jc w:val="both"/>
              <w:rPr>
                <w:rFonts w:cs="Times New Roman"/>
                <w:sz w:val="24"/>
                <w:szCs w:val="24"/>
              </w:rPr>
            </w:pPr>
            <w:r>
              <w:rPr>
                <w:rFonts w:cs="Times New Roman"/>
                <w:sz w:val="24"/>
                <w:szCs w:val="24"/>
              </w:rPr>
              <w:t>Determiner</w:t>
            </w:r>
          </w:p>
        </w:tc>
      </w:tr>
      <w:tr w14:paraId="792F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4F28CE9">
            <w:pPr>
              <w:spacing w:after="0" w:line="360" w:lineRule="auto"/>
              <w:jc w:val="both"/>
              <w:rPr>
                <w:rFonts w:cs="Times New Roman"/>
                <w:sz w:val="24"/>
                <w:szCs w:val="24"/>
              </w:rPr>
            </w:pPr>
            <w:r>
              <w:rPr>
                <w:rFonts w:cs="Times New Roman"/>
                <w:sz w:val="24"/>
                <w:szCs w:val="24"/>
              </w:rPr>
              <w:t>book</w:t>
            </w:r>
          </w:p>
        </w:tc>
        <w:tc>
          <w:tcPr>
            <w:tcW w:w="3360" w:type="dxa"/>
          </w:tcPr>
          <w:p w14:paraId="1814B398">
            <w:pPr>
              <w:spacing w:after="0" w:line="360" w:lineRule="auto"/>
              <w:jc w:val="both"/>
              <w:rPr>
                <w:rFonts w:cs="Times New Roman"/>
                <w:sz w:val="24"/>
                <w:szCs w:val="24"/>
              </w:rPr>
            </w:pPr>
            <w:r>
              <w:rPr>
                <w:rFonts w:cs="Times New Roman"/>
                <w:sz w:val="24"/>
                <w:szCs w:val="24"/>
              </w:rPr>
              <w:t>NN</w:t>
            </w:r>
          </w:p>
        </w:tc>
        <w:tc>
          <w:tcPr>
            <w:tcW w:w="3360" w:type="dxa"/>
          </w:tcPr>
          <w:p w14:paraId="6D3A85E3">
            <w:pPr>
              <w:spacing w:after="0" w:line="360" w:lineRule="auto"/>
              <w:jc w:val="both"/>
              <w:rPr>
                <w:rFonts w:cs="Times New Roman"/>
                <w:sz w:val="24"/>
                <w:szCs w:val="24"/>
              </w:rPr>
            </w:pPr>
            <w:r>
              <w:rPr>
                <w:rFonts w:cs="Times New Roman"/>
                <w:sz w:val="24"/>
                <w:szCs w:val="24"/>
              </w:rPr>
              <w:t>Noun: an object containing information</w:t>
            </w:r>
          </w:p>
        </w:tc>
      </w:tr>
      <w:tr w14:paraId="17FE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7B9F5A9">
            <w:pPr>
              <w:spacing w:after="0" w:line="360" w:lineRule="auto"/>
              <w:jc w:val="both"/>
              <w:rPr>
                <w:rFonts w:cs="Times New Roman"/>
                <w:sz w:val="24"/>
                <w:szCs w:val="24"/>
              </w:rPr>
            </w:pPr>
            <w:r>
              <w:rPr>
                <w:rFonts w:cs="Times New Roman"/>
                <w:sz w:val="24"/>
                <w:szCs w:val="24"/>
              </w:rPr>
              <w:t>contains</w:t>
            </w:r>
          </w:p>
        </w:tc>
        <w:tc>
          <w:tcPr>
            <w:tcW w:w="3360" w:type="dxa"/>
          </w:tcPr>
          <w:p w14:paraId="24121F40">
            <w:pPr>
              <w:spacing w:after="0" w:line="360" w:lineRule="auto"/>
              <w:jc w:val="both"/>
              <w:rPr>
                <w:rFonts w:cs="Times New Roman"/>
                <w:sz w:val="24"/>
                <w:szCs w:val="24"/>
              </w:rPr>
            </w:pPr>
            <w:r>
              <w:rPr>
                <w:rFonts w:cs="Times New Roman"/>
                <w:sz w:val="24"/>
                <w:szCs w:val="24"/>
              </w:rPr>
              <w:t>VBZ</w:t>
            </w:r>
          </w:p>
        </w:tc>
        <w:tc>
          <w:tcPr>
            <w:tcW w:w="3360" w:type="dxa"/>
          </w:tcPr>
          <w:p w14:paraId="66459F55">
            <w:pPr>
              <w:spacing w:after="0" w:line="360" w:lineRule="auto"/>
              <w:jc w:val="both"/>
              <w:rPr>
                <w:rFonts w:cs="Times New Roman"/>
                <w:sz w:val="24"/>
                <w:szCs w:val="24"/>
              </w:rPr>
            </w:pPr>
            <w:r>
              <w:rPr>
                <w:rFonts w:cs="Times New Roman"/>
                <w:sz w:val="24"/>
                <w:szCs w:val="24"/>
              </w:rPr>
              <w:t>Third-person singular present verb</w:t>
            </w:r>
          </w:p>
        </w:tc>
      </w:tr>
      <w:tr w14:paraId="2420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67C5A39">
            <w:pPr>
              <w:spacing w:after="0" w:line="360" w:lineRule="auto"/>
              <w:jc w:val="both"/>
              <w:rPr>
                <w:rFonts w:cs="Times New Roman"/>
                <w:sz w:val="24"/>
                <w:szCs w:val="24"/>
              </w:rPr>
            </w:pPr>
            <w:r>
              <w:rPr>
                <w:rFonts w:cs="Times New Roman"/>
                <w:sz w:val="24"/>
                <w:szCs w:val="24"/>
              </w:rPr>
              <w:t>medical</w:t>
            </w:r>
          </w:p>
        </w:tc>
        <w:tc>
          <w:tcPr>
            <w:tcW w:w="3360" w:type="dxa"/>
          </w:tcPr>
          <w:p w14:paraId="3B9DEFE2">
            <w:pPr>
              <w:spacing w:after="0" w:line="360" w:lineRule="auto"/>
              <w:jc w:val="both"/>
              <w:rPr>
                <w:rFonts w:cs="Times New Roman"/>
                <w:sz w:val="24"/>
                <w:szCs w:val="24"/>
              </w:rPr>
            </w:pPr>
            <w:r>
              <w:rPr>
                <w:rFonts w:cs="Times New Roman"/>
                <w:sz w:val="24"/>
                <w:szCs w:val="24"/>
              </w:rPr>
              <w:t>JJ</w:t>
            </w:r>
          </w:p>
        </w:tc>
        <w:tc>
          <w:tcPr>
            <w:tcW w:w="3360" w:type="dxa"/>
          </w:tcPr>
          <w:p w14:paraId="35088D44">
            <w:pPr>
              <w:spacing w:after="0" w:line="360" w:lineRule="auto"/>
              <w:jc w:val="both"/>
              <w:rPr>
                <w:rFonts w:cs="Times New Roman"/>
                <w:sz w:val="24"/>
                <w:szCs w:val="24"/>
              </w:rPr>
            </w:pPr>
            <w:r>
              <w:rPr>
                <w:rFonts w:cs="Times New Roman"/>
                <w:sz w:val="24"/>
                <w:szCs w:val="24"/>
              </w:rPr>
              <w:t>Adjective</w:t>
            </w:r>
          </w:p>
        </w:tc>
      </w:tr>
      <w:tr w14:paraId="217D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17363B6">
            <w:pPr>
              <w:spacing w:after="0" w:line="360" w:lineRule="auto"/>
              <w:jc w:val="both"/>
              <w:rPr>
                <w:rFonts w:cs="Times New Roman"/>
                <w:sz w:val="24"/>
                <w:szCs w:val="24"/>
              </w:rPr>
            </w:pPr>
            <w:r>
              <w:rPr>
                <w:rFonts w:cs="Times New Roman"/>
                <w:sz w:val="24"/>
                <w:szCs w:val="24"/>
              </w:rPr>
              <w:t>information</w:t>
            </w:r>
          </w:p>
        </w:tc>
        <w:tc>
          <w:tcPr>
            <w:tcW w:w="3360" w:type="dxa"/>
          </w:tcPr>
          <w:p w14:paraId="42C4F098">
            <w:pPr>
              <w:spacing w:after="0" w:line="360" w:lineRule="auto"/>
              <w:jc w:val="both"/>
              <w:rPr>
                <w:rFonts w:cs="Times New Roman"/>
                <w:sz w:val="24"/>
                <w:szCs w:val="24"/>
              </w:rPr>
            </w:pPr>
            <w:r>
              <w:rPr>
                <w:rFonts w:cs="Times New Roman"/>
                <w:sz w:val="24"/>
                <w:szCs w:val="24"/>
              </w:rPr>
              <w:t>NN</w:t>
            </w:r>
          </w:p>
        </w:tc>
        <w:tc>
          <w:tcPr>
            <w:tcW w:w="3360" w:type="dxa"/>
          </w:tcPr>
          <w:p w14:paraId="184EC8E5">
            <w:pPr>
              <w:spacing w:after="0" w:line="360" w:lineRule="auto"/>
              <w:jc w:val="both"/>
              <w:rPr>
                <w:rFonts w:cs="Times New Roman"/>
                <w:sz w:val="24"/>
                <w:szCs w:val="24"/>
              </w:rPr>
            </w:pPr>
            <w:r>
              <w:rPr>
                <w:rFonts w:cs="Times New Roman"/>
                <w:sz w:val="24"/>
                <w:szCs w:val="24"/>
              </w:rPr>
              <w:t>Singular common noun</w:t>
            </w:r>
          </w:p>
        </w:tc>
      </w:tr>
      <w:tr w14:paraId="49A2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EFC7AC8">
            <w:pPr>
              <w:spacing w:after="0" w:line="360" w:lineRule="auto"/>
              <w:jc w:val="both"/>
              <w:rPr>
                <w:rFonts w:cs="Times New Roman"/>
                <w:sz w:val="24"/>
                <w:szCs w:val="24"/>
              </w:rPr>
            </w:pPr>
            <w:r>
              <w:rPr>
                <w:rFonts w:cs="Times New Roman"/>
                <w:sz w:val="24"/>
                <w:szCs w:val="24"/>
              </w:rPr>
              <w:t>.</w:t>
            </w:r>
          </w:p>
        </w:tc>
        <w:tc>
          <w:tcPr>
            <w:tcW w:w="3360" w:type="dxa"/>
          </w:tcPr>
          <w:p w14:paraId="66FF2C10">
            <w:pPr>
              <w:spacing w:after="0" w:line="360" w:lineRule="auto"/>
              <w:jc w:val="both"/>
              <w:rPr>
                <w:rFonts w:cs="Times New Roman"/>
                <w:sz w:val="24"/>
                <w:szCs w:val="24"/>
              </w:rPr>
            </w:pPr>
            <w:r>
              <w:rPr>
                <w:rFonts w:cs="Times New Roman"/>
                <w:sz w:val="24"/>
                <w:szCs w:val="24"/>
              </w:rPr>
              <w:t>.</w:t>
            </w:r>
          </w:p>
        </w:tc>
        <w:tc>
          <w:tcPr>
            <w:tcW w:w="3360" w:type="dxa"/>
          </w:tcPr>
          <w:p w14:paraId="664A40BF">
            <w:pPr>
              <w:spacing w:after="0" w:line="360" w:lineRule="auto"/>
              <w:jc w:val="both"/>
              <w:rPr>
                <w:rFonts w:cs="Times New Roman"/>
                <w:sz w:val="24"/>
                <w:szCs w:val="24"/>
              </w:rPr>
            </w:pPr>
            <w:r>
              <w:rPr>
                <w:rFonts w:cs="Times New Roman"/>
                <w:sz w:val="24"/>
                <w:szCs w:val="24"/>
              </w:rPr>
              <w:t>Punctuation</w:t>
            </w:r>
          </w:p>
        </w:tc>
      </w:tr>
    </w:tbl>
    <w:p w14:paraId="0374CE90">
      <w:pPr>
        <w:spacing w:line="360" w:lineRule="auto"/>
        <w:jc w:val="both"/>
        <w:rPr>
          <w:rFonts w:cs="Times New Roman"/>
          <w:sz w:val="24"/>
          <w:szCs w:val="24"/>
        </w:rPr>
      </w:pPr>
      <w:r>
        <w:rPr>
          <w:rFonts w:cs="Times New Roman"/>
          <w:sz w:val="24"/>
          <w:szCs w:val="24"/>
        </w:rPr>
        <w:t>The word 'book' changes from VB in the first sentence to NN in the second because its grammatical role is determined by context. In the first sentence it denotes an action; in the second it denotes an object.</w:t>
      </w:r>
    </w:p>
    <w:p w14:paraId="33252BA7">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2 – HMM Probability</w:t>
      </w:r>
    </w:p>
    <w:p w14:paraId="34086821">
      <w:pPr>
        <w:shd w:val="clear" w:color="auto" w:fill="F2F2F2"/>
        <w:spacing w:after="120" w:line="360" w:lineRule="auto"/>
        <w:jc w:val="both"/>
        <w:rPr>
          <w:rFonts w:cs="Times New Roman"/>
          <w:sz w:val="24"/>
          <w:szCs w:val="24"/>
        </w:rPr>
      </w:pPr>
      <w:r>
        <w:rPr>
          <w:rFonts w:cs="Times New Roman"/>
          <w:sz w:val="24"/>
          <w:szCs w:val="24"/>
        </w:rPr>
        <w:t>P(book | VB) × P(Start → VB) = 0.7 × 0.6 = 0.42</w:t>
      </w:r>
    </w:p>
    <w:p w14:paraId="418F9840">
      <w:pPr>
        <w:shd w:val="clear" w:color="auto" w:fill="F2F2F2"/>
        <w:spacing w:after="120" w:line="360" w:lineRule="auto"/>
        <w:jc w:val="both"/>
        <w:rPr>
          <w:rFonts w:cs="Times New Roman"/>
          <w:sz w:val="24"/>
          <w:szCs w:val="24"/>
        </w:rPr>
      </w:pPr>
      <w:r>
        <w:rPr>
          <w:rFonts w:cs="Times New Roman"/>
          <w:sz w:val="24"/>
          <w:szCs w:val="24"/>
        </w:rPr>
        <w:t>P(book | NN) × P(Start → NN) = 0.3 × 0.4 = 0.12</w:t>
      </w:r>
    </w:p>
    <w:p w14:paraId="3CD0960F">
      <w:pPr>
        <w:spacing w:line="360" w:lineRule="auto"/>
        <w:jc w:val="both"/>
        <w:rPr>
          <w:rFonts w:cs="Times New Roman"/>
          <w:sz w:val="24"/>
          <w:szCs w:val="24"/>
        </w:rPr>
      </w:pPr>
      <w:r>
        <w:rPr>
          <w:rFonts w:cs="Times New Roman"/>
          <w:sz w:val="24"/>
          <w:szCs w:val="24"/>
        </w:rPr>
        <w:t>The initial HMM calculation therefore favors VB because 0.42 &gt; 0.12. The relative score of VB is 3.5 times the NN score. However, this is an initial-state calculation using only the probabilities provided. A complete sentence-level HMM would also use later transition/emission evidence, so the second sentence can be correctly interpreted as NN when its surrounding context is included.</w:t>
      </w:r>
    </w:p>
    <w:p w14:paraId="291989E1">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3 – Rule-Based vs Stochastic HMM</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5E1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3CB3AB4">
            <w:pPr>
              <w:spacing w:after="0" w:line="360" w:lineRule="auto"/>
              <w:jc w:val="both"/>
              <w:rPr>
                <w:rFonts w:cs="Times New Roman"/>
                <w:sz w:val="24"/>
                <w:szCs w:val="24"/>
              </w:rPr>
            </w:pPr>
            <w:r>
              <w:rPr>
                <w:rFonts w:cs="Times New Roman"/>
                <w:b/>
                <w:sz w:val="24"/>
                <w:szCs w:val="24"/>
              </w:rPr>
              <w:t>Aspect</w:t>
            </w:r>
          </w:p>
        </w:tc>
        <w:tc>
          <w:tcPr>
            <w:tcW w:w="3360" w:type="dxa"/>
          </w:tcPr>
          <w:p w14:paraId="3697ED8C">
            <w:pPr>
              <w:spacing w:after="0" w:line="360" w:lineRule="auto"/>
              <w:jc w:val="both"/>
              <w:rPr>
                <w:rFonts w:cs="Times New Roman"/>
                <w:sz w:val="24"/>
                <w:szCs w:val="24"/>
              </w:rPr>
            </w:pPr>
            <w:r>
              <w:rPr>
                <w:rFonts w:cs="Times New Roman"/>
                <w:b/>
                <w:sz w:val="24"/>
                <w:szCs w:val="24"/>
              </w:rPr>
              <w:t>Rule-Based</w:t>
            </w:r>
          </w:p>
        </w:tc>
        <w:tc>
          <w:tcPr>
            <w:tcW w:w="3360" w:type="dxa"/>
          </w:tcPr>
          <w:p w14:paraId="7D80EBBF">
            <w:pPr>
              <w:spacing w:after="0" w:line="360" w:lineRule="auto"/>
              <w:jc w:val="both"/>
              <w:rPr>
                <w:rFonts w:cs="Times New Roman"/>
                <w:sz w:val="24"/>
                <w:szCs w:val="24"/>
              </w:rPr>
            </w:pPr>
            <w:r>
              <w:rPr>
                <w:rFonts w:cs="Times New Roman"/>
                <w:b/>
                <w:sz w:val="24"/>
                <w:szCs w:val="24"/>
              </w:rPr>
              <w:t>Stochastic HMM</w:t>
            </w:r>
          </w:p>
        </w:tc>
      </w:tr>
      <w:tr w14:paraId="648E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3F29443">
            <w:pPr>
              <w:spacing w:after="0" w:line="360" w:lineRule="auto"/>
              <w:jc w:val="both"/>
              <w:rPr>
                <w:rFonts w:cs="Times New Roman"/>
                <w:sz w:val="24"/>
                <w:szCs w:val="24"/>
              </w:rPr>
            </w:pPr>
            <w:r>
              <w:rPr>
                <w:rFonts w:cs="Times New Roman"/>
                <w:sz w:val="24"/>
                <w:szCs w:val="24"/>
              </w:rPr>
              <w:t>Basis</w:t>
            </w:r>
          </w:p>
        </w:tc>
        <w:tc>
          <w:tcPr>
            <w:tcW w:w="3360" w:type="dxa"/>
          </w:tcPr>
          <w:p w14:paraId="7C2E92D2">
            <w:pPr>
              <w:spacing w:after="0" w:line="360" w:lineRule="auto"/>
              <w:jc w:val="both"/>
              <w:rPr>
                <w:rFonts w:cs="Times New Roman"/>
                <w:sz w:val="24"/>
                <w:szCs w:val="24"/>
              </w:rPr>
            </w:pPr>
            <w:r>
              <w:rPr>
                <w:rFonts w:cs="Times New Roman"/>
                <w:sz w:val="24"/>
                <w:szCs w:val="24"/>
              </w:rPr>
              <w:t>Hand-crafted linguistic rules</w:t>
            </w:r>
          </w:p>
        </w:tc>
        <w:tc>
          <w:tcPr>
            <w:tcW w:w="3360" w:type="dxa"/>
          </w:tcPr>
          <w:p w14:paraId="21C3833E">
            <w:pPr>
              <w:spacing w:after="0" w:line="360" w:lineRule="auto"/>
              <w:jc w:val="both"/>
              <w:rPr>
                <w:rFonts w:cs="Times New Roman"/>
                <w:sz w:val="24"/>
                <w:szCs w:val="24"/>
              </w:rPr>
            </w:pPr>
            <w:r>
              <w:rPr>
                <w:rFonts w:cs="Times New Roman"/>
                <w:sz w:val="24"/>
                <w:szCs w:val="24"/>
              </w:rPr>
              <w:t>Probabilities learned from tagged data</w:t>
            </w:r>
          </w:p>
        </w:tc>
      </w:tr>
      <w:tr w14:paraId="3D73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0720A95">
            <w:pPr>
              <w:spacing w:after="0" w:line="360" w:lineRule="auto"/>
              <w:jc w:val="both"/>
              <w:rPr>
                <w:rFonts w:cs="Times New Roman"/>
                <w:sz w:val="24"/>
                <w:szCs w:val="24"/>
              </w:rPr>
            </w:pPr>
            <w:r>
              <w:rPr>
                <w:rFonts w:cs="Times New Roman"/>
                <w:sz w:val="24"/>
                <w:szCs w:val="24"/>
              </w:rPr>
              <w:t>Strength</w:t>
            </w:r>
          </w:p>
        </w:tc>
        <w:tc>
          <w:tcPr>
            <w:tcW w:w="3360" w:type="dxa"/>
          </w:tcPr>
          <w:p w14:paraId="420CC3FB">
            <w:pPr>
              <w:spacing w:after="0" w:line="360" w:lineRule="auto"/>
              <w:jc w:val="both"/>
              <w:rPr>
                <w:rFonts w:cs="Times New Roman"/>
                <w:sz w:val="24"/>
                <w:szCs w:val="24"/>
              </w:rPr>
            </w:pPr>
            <w:r>
              <w:rPr>
                <w:rFonts w:cs="Times New Roman"/>
                <w:sz w:val="24"/>
                <w:szCs w:val="24"/>
              </w:rPr>
              <w:t>Transparent and easy to explain</w:t>
            </w:r>
          </w:p>
        </w:tc>
        <w:tc>
          <w:tcPr>
            <w:tcW w:w="3360" w:type="dxa"/>
          </w:tcPr>
          <w:p w14:paraId="7EC74374">
            <w:pPr>
              <w:spacing w:after="0" w:line="360" w:lineRule="auto"/>
              <w:jc w:val="both"/>
              <w:rPr>
                <w:rFonts w:cs="Times New Roman"/>
                <w:sz w:val="24"/>
                <w:szCs w:val="24"/>
              </w:rPr>
            </w:pPr>
            <w:r>
              <w:rPr>
                <w:rFonts w:cs="Times New Roman"/>
                <w:sz w:val="24"/>
                <w:szCs w:val="24"/>
              </w:rPr>
              <w:t>Can model contextual likelihood</w:t>
            </w:r>
          </w:p>
        </w:tc>
      </w:tr>
      <w:tr w14:paraId="4A39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C9CEB14">
            <w:pPr>
              <w:spacing w:after="0" w:line="360" w:lineRule="auto"/>
              <w:jc w:val="both"/>
              <w:rPr>
                <w:rFonts w:cs="Times New Roman"/>
                <w:sz w:val="24"/>
                <w:szCs w:val="24"/>
              </w:rPr>
            </w:pPr>
            <w:r>
              <w:rPr>
                <w:rFonts w:cs="Times New Roman"/>
                <w:sz w:val="24"/>
                <w:szCs w:val="24"/>
              </w:rPr>
              <w:t>Ambiguity</w:t>
            </w:r>
          </w:p>
        </w:tc>
        <w:tc>
          <w:tcPr>
            <w:tcW w:w="3360" w:type="dxa"/>
          </w:tcPr>
          <w:p w14:paraId="4AF324FF">
            <w:pPr>
              <w:spacing w:after="0" w:line="360" w:lineRule="auto"/>
              <w:jc w:val="both"/>
              <w:rPr>
                <w:rFonts w:cs="Times New Roman"/>
                <w:sz w:val="24"/>
                <w:szCs w:val="24"/>
              </w:rPr>
            </w:pPr>
            <w:r>
              <w:rPr>
                <w:rFonts w:cs="Times New Roman"/>
                <w:sz w:val="24"/>
                <w:szCs w:val="24"/>
              </w:rPr>
              <w:t>Depends on manually designed rules</w:t>
            </w:r>
          </w:p>
        </w:tc>
        <w:tc>
          <w:tcPr>
            <w:tcW w:w="3360" w:type="dxa"/>
          </w:tcPr>
          <w:p w14:paraId="6CDF3675">
            <w:pPr>
              <w:spacing w:after="0" w:line="360" w:lineRule="auto"/>
              <w:jc w:val="both"/>
              <w:rPr>
                <w:rFonts w:cs="Times New Roman"/>
                <w:sz w:val="24"/>
                <w:szCs w:val="24"/>
              </w:rPr>
            </w:pPr>
            <w:r>
              <w:rPr>
                <w:rFonts w:cs="Times New Roman"/>
                <w:sz w:val="24"/>
                <w:szCs w:val="24"/>
              </w:rPr>
              <w:t>Uses emission and transition probabilities</w:t>
            </w:r>
          </w:p>
        </w:tc>
      </w:tr>
      <w:tr w14:paraId="321D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9FF8893">
            <w:pPr>
              <w:spacing w:after="0" w:line="360" w:lineRule="auto"/>
              <w:jc w:val="both"/>
              <w:rPr>
                <w:rFonts w:cs="Times New Roman"/>
                <w:sz w:val="24"/>
                <w:szCs w:val="24"/>
              </w:rPr>
            </w:pPr>
            <w:r>
              <w:rPr>
                <w:rFonts w:cs="Times New Roman"/>
                <w:sz w:val="24"/>
                <w:szCs w:val="24"/>
              </w:rPr>
              <w:t>Data Need</w:t>
            </w:r>
          </w:p>
        </w:tc>
        <w:tc>
          <w:tcPr>
            <w:tcW w:w="3360" w:type="dxa"/>
          </w:tcPr>
          <w:p w14:paraId="2B273264">
            <w:pPr>
              <w:spacing w:after="0" w:line="360" w:lineRule="auto"/>
              <w:jc w:val="both"/>
              <w:rPr>
                <w:rFonts w:cs="Times New Roman"/>
                <w:sz w:val="24"/>
                <w:szCs w:val="24"/>
              </w:rPr>
            </w:pPr>
            <w:r>
              <w:rPr>
                <w:rFonts w:cs="Times New Roman"/>
                <w:sz w:val="24"/>
                <w:szCs w:val="24"/>
              </w:rPr>
              <w:t>Low training-data requirement</w:t>
            </w:r>
          </w:p>
        </w:tc>
        <w:tc>
          <w:tcPr>
            <w:tcW w:w="3360" w:type="dxa"/>
          </w:tcPr>
          <w:p w14:paraId="19C4E8A4">
            <w:pPr>
              <w:spacing w:after="0" w:line="360" w:lineRule="auto"/>
              <w:jc w:val="both"/>
              <w:rPr>
                <w:rFonts w:cs="Times New Roman"/>
                <w:sz w:val="24"/>
                <w:szCs w:val="24"/>
              </w:rPr>
            </w:pPr>
            <w:r>
              <w:rPr>
                <w:rFonts w:cs="Times New Roman"/>
                <w:sz w:val="24"/>
                <w:szCs w:val="24"/>
              </w:rPr>
              <w:t>Requires a tagged corpus</w:t>
            </w:r>
          </w:p>
        </w:tc>
      </w:tr>
      <w:tr w14:paraId="1FA8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7588BF8">
            <w:pPr>
              <w:spacing w:after="0" w:line="360" w:lineRule="auto"/>
              <w:jc w:val="both"/>
              <w:rPr>
                <w:rFonts w:cs="Times New Roman"/>
                <w:sz w:val="24"/>
                <w:szCs w:val="24"/>
              </w:rPr>
            </w:pPr>
            <w:r>
              <w:rPr>
                <w:rFonts w:cs="Times New Roman"/>
                <w:sz w:val="24"/>
                <w:szCs w:val="24"/>
              </w:rPr>
              <w:t>Healthcare Use</w:t>
            </w:r>
          </w:p>
        </w:tc>
        <w:tc>
          <w:tcPr>
            <w:tcW w:w="3360" w:type="dxa"/>
          </w:tcPr>
          <w:p w14:paraId="5AFE74C5">
            <w:pPr>
              <w:spacing w:after="0" w:line="360" w:lineRule="auto"/>
              <w:jc w:val="both"/>
              <w:rPr>
                <w:rFonts w:cs="Times New Roman"/>
                <w:sz w:val="24"/>
                <w:szCs w:val="24"/>
              </w:rPr>
            </w:pPr>
            <w:r>
              <w:rPr>
                <w:rFonts w:cs="Times New Roman"/>
                <w:sz w:val="24"/>
                <w:szCs w:val="24"/>
              </w:rPr>
              <w:t>Predictable for controlled language</w:t>
            </w:r>
          </w:p>
        </w:tc>
        <w:tc>
          <w:tcPr>
            <w:tcW w:w="3360" w:type="dxa"/>
          </w:tcPr>
          <w:p w14:paraId="6ED294F0">
            <w:pPr>
              <w:spacing w:after="0" w:line="360" w:lineRule="auto"/>
              <w:jc w:val="both"/>
              <w:rPr>
                <w:rFonts w:cs="Times New Roman"/>
                <w:sz w:val="24"/>
                <w:szCs w:val="24"/>
              </w:rPr>
            </w:pPr>
            <w:r>
              <w:rPr>
                <w:rFonts w:cs="Times New Roman"/>
                <w:sz w:val="24"/>
                <w:szCs w:val="24"/>
              </w:rPr>
              <w:t>Better for varied patient language</w:t>
            </w:r>
          </w:p>
        </w:tc>
      </w:tr>
      <w:tr w14:paraId="74E9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3164BF3">
            <w:pPr>
              <w:spacing w:after="0" w:line="360" w:lineRule="auto"/>
              <w:jc w:val="both"/>
              <w:rPr>
                <w:rFonts w:cs="Times New Roman"/>
                <w:sz w:val="24"/>
                <w:szCs w:val="24"/>
              </w:rPr>
            </w:pPr>
            <w:r>
              <w:rPr>
                <w:rFonts w:cs="Times New Roman"/>
                <w:sz w:val="24"/>
                <w:szCs w:val="24"/>
              </w:rPr>
              <w:t>Limitation</w:t>
            </w:r>
          </w:p>
        </w:tc>
        <w:tc>
          <w:tcPr>
            <w:tcW w:w="3360" w:type="dxa"/>
          </w:tcPr>
          <w:p w14:paraId="296C5C15">
            <w:pPr>
              <w:spacing w:after="0" w:line="360" w:lineRule="auto"/>
              <w:jc w:val="both"/>
              <w:rPr>
                <w:rFonts w:cs="Times New Roman"/>
                <w:sz w:val="24"/>
                <w:szCs w:val="24"/>
              </w:rPr>
            </w:pPr>
            <w:r>
              <w:rPr>
                <w:rFonts w:cs="Times New Roman"/>
                <w:sz w:val="24"/>
                <w:szCs w:val="24"/>
              </w:rPr>
              <w:t>Rules may become complex</w:t>
            </w:r>
          </w:p>
        </w:tc>
        <w:tc>
          <w:tcPr>
            <w:tcW w:w="3360" w:type="dxa"/>
          </w:tcPr>
          <w:p w14:paraId="3D154AF3">
            <w:pPr>
              <w:spacing w:after="0" w:line="360" w:lineRule="auto"/>
              <w:jc w:val="both"/>
              <w:rPr>
                <w:rFonts w:cs="Times New Roman"/>
                <w:sz w:val="24"/>
                <w:szCs w:val="24"/>
              </w:rPr>
            </w:pPr>
            <w:r>
              <w:rPr>
                <w:rFonts w:cs="Times New Roman"/>
                <w:sz w:val="24"/>
                <w:szCs w:val="24"/>
              </w:rPr>
              <w:t>Needs reliable training data and probability estimates</w:t>
            </w:r>
          </w:p>
        </w:tc>
      </w:tr>
    </w:tbl>
    <w:p w14:paraId="2F26018C">
      <w:pPr>
        <w:spacing w:line="360" w:lineRule="auto"/>
        <w:jc w:val="both"/>
        <w:rPr>
          <w:rFonts w:cs="Times New Roman"/>
          <w:sz w:val="24"/>
          <w:szCs w:val="24"/>
        </w:rPr>
      </w:pPr>
      <w:r>
        <w:rPr>
          <w:rFonts w:cs="Times New Roman"/>
          <w:sz w:val="24"/>
          <w:szCs w:val="24"/>
        </w:rPr>
        <w:t>For a healthcare chatbot, a hybrid approach can be useful: deterministic rules can handle known clinical or appointment phrases, while a stochastic model can resolve ambiguous words using context.</w:t>
      </w:r>
    </w:p>
    <w:p w14:paraId="60161D04">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4 – Importance of Penn Treebank Tags</w:t>
      </w:r>
    </w:p>
    <w:p w14:paraId="4B641565">
      <w:pPr>
        <w:pStyle w:val="24"/>
        <w:numPr>
          <w:ilvl w:val="0"/>
          <w:numId w:val="18"/>
        </w:numPr>
        <w:spacing w:line="360" w:lineRule="auto"/>
        <w:jc w:val="both"/>
        <w:rPr>
          <w:rFonts w:cs="Times New Roman"/>
          <w:sz w:val="24"/>
          <w:szCs w:val="24"/>
        </w:rPr>
      </w:pPr>
      <w:r>
        <w:rPr>
          <w:rFonts w:cs="Times New Roman"/>
          <w:sz w:val="24"/>
          <w:szCs w:val="24"/>
        </w:rPr>
        <w:t>Intent detection can use grammatical roles to distinguish actions from objects.</w:t>
      </w:r>
    </w:p>
    <w:p w14:paraId="59958F98">
      <w:pPr>
        <w:pStyle w:val="24"/>
        <w:numPr>
          <w:ilvl w:val="0"/>
          <w:numId w:val="18"/>
        </w:numPr>
        <w:spacing w:line="360" w:lineRule="auto"/>
        <w:jc w:val="both"/>
        <w:rPr>
          <w:rFonts w:cs="Times New Roman"/>
          <w:sz w:val="24"/>
          <w:szCs w:val="24"/>
        </w:rPr>
      </w:pPr>
      <w:r>
        <w:rPr>
          <w:rFonts w:cs="Times New Roman"/>
          <w:sz w:val="24"/>
          <w:szCs w:val="24"/>
        </w:rPr>
        <w:t>Entity identification benefits from separating nouns, adjectives and other word classes.</w:t>
      </w:r>
    </w:p>
    <w:p w14:paraId="59B29422">
      <w:pPr>
        <w:pStyle w:val="24"/>
        <w:numPr>
          <w:ilvl w:val="0"/>
          <w:numId w:val="18"/>
        </w:numPr>
        <w:spacing w:line="360" w:lineRule="auto"/>
        <w:jc w:val="both"/>
        <w:rPr>
          <w:rFonts w:cs="Times New Roman"/>
          <w:sz w:val="24"/>
          <w:szCs w:val="24"/>
        </w:rPr>
      </w:pPr>
      <w:r>
        <w:rPr>
          <w:rFonts w:cs="Times New Roman"/>
          <w:sz w:val="24"/>
          <w:szCs w:val="24"/>
        </w:rPr>
        <w:t>Response generation can use syntactic information when constructing or selecting responses.</w:t>
      </w:r>
    </w:p>
    <w:p w14:paraId="32E9B4FE">
      <w:pPr>
        <w:pStyle w:val="24"/>
        <w:numPr>
          <w:ilvl w:val="0"/>
          <w:numId w:val="18"/>
        </w:numPr>
        <w:spacing w:line="360" w:lineRule="auto"/>
        <w:jc w:val="both"/>
        <w:rPr>
          <w:rFonts w:cs="Times New Roman"/>
          <w:sz w:val="24"/>
          <w:szCs w:val="24"/>
        </w:rPr>
      </w:pPr>
      <w:r>
        <w:rPr>
          <w:rFonts w:cs="Times New Roman"/>
          <w:sz w:val="24"/>
          <w:szCs w:val="24"/>
        </w:rPr>
        <w:t>A standardized tagset provides consistent labels across NLP components.</w:t>
      </w:r>
    </w:p>
    <w:p w14:paraId="4AD1498B">
      <w:pPr>
        <w:pStyle w:val="24"/>
        <w:numPr>
          <w:ilvl w:val="0"/>
          <w:numId w:val="18"/>
        </w:numPr>
        <w:spacing w:line="360" w:lineRule="auto"/>
        <w:jc w:val="both"/>
        <w:rPr>
          <w:rFonts w:cs="Times New Roman"/>
          <w:sz w:val="24"/>
          <w:szCs w:val="24"/>
        </w:rPr>
      </w:pPr>
      <w:r>
        <w:rPr>
          <w:rFonts w:cs="Times New Roman"/>
          <w:sz w:val="24"/>
          <w:szCs w:val="24"/>
        </w:rPr>
        <w:t>Contextual ambiguity can be represented more systematically than with raw tokens alone.</w:t>
      </w:r>
    </w:p>
    <w:p w14:paraId="59FF2818">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5 – Python Program</w:t>
      </w:r>
    </w:p>
    <w:p w14:paraId="2CB20F50">
      <w:pPr>
        <w:shd w:val="clear" w:color="auto" w:fill="F2F2F2"/>
        <w:spacing w:after="120" w:line="240" w:lineRule="auto"/>
        <w:rPr>
          <w:rFonts w:cs="Times New Roman"/>
          <w:sz w:val="20"/>
          <w:szCs w:val="24"/>
        </w:rPr>
      </w:pPr>
      <w:r>
        <w:rPr>
          <w:rFonts w:cs="Times New Roman"/>
          <w:sz w:val="20"/>
          <w:szCs w:val="24"/>
        </w:rPr>
        <w:t>import nltk</w:t>
      </w:r>
      <w:r>
        <w:rPr>
          <w:rFonts w:cs="Times New Roman"/>
          <w:sz w:val="20"/>
          <w:szCs w:val="24"/>
        </w:rPr>
        <w:br w:type="textWrapping"/>
      </w:r>
      <w:r>
        <w:rPr>
          <w:rFonts w:cs="Times New Roman"/>
          <w:sz w:val="20"/>
          <w:szCs w:val="24"/>
        </w:rPr>
        <w:t>from nltk import word_tokenize</w:t>
      </w:r>
      <w:r>
        <w:rPr>
          <w:rFonts w:cs="Times New Roman"/>
          <w:sz w:val="20"/>
          <w:szCs w:val="24"/>
        </w:rPr>
        <w:br w:type="textWrapping"/>
      </w:r>
      <w:r>
        <w:rPr>
          <w:rFonts w:cs="Times New Roman"/>
          <w:sz w:val="20"/>
          <w:szCs w:val="24"/>
        </w:rPr>
        <w:br w:type="textWrapping"/>
      </w:r>
      <w:r>
        <w:rPr>
          <w:rFonts w:cs="Times New Roman"/>
          <w:sz w:val="20"/>
          <w:szCs w:val="24"/>
        </w:rPr>
        <w:t>nltk.download("punkt", quiet=True)</w:t>
      </w:r>
      <w:r>
        <w:rPr>
          <w:rFonts w:cs="Times New Roman"/>
          <w:sz w:val="20"/>
          <w:szCs w:val="24"/>
        </w:rPr>
        <w:br w:type="textWrapping"/>
      </w:r>
      <w:r>
        <w:rPr>
          <w:rFonts w:cs="Times New Roman"/>
          <w:sz w:val="20"/>
          <w:szCs w:val="24"/>
        </w:rPr>
        <w:br w:type="textWrapping"/>
      </w:r>
      <w:r>
        <w:rPr>
          <w:rFonts w:cs="Times New Roman"/>
          <w:sz w:val="20"/>
          <w:szCs w:val="24"/>
        </w:rPr>
        <w:t>sentences = [</w:t>
      </w:r>
      <w:r>
        <w:rPr>
          <w:rFonts w:cs="Times New Roman"/>
          <w:sz w:val="20"/>
          <w:szCs w:val="24"/>
        </w:rPr>
        <w:br w:type="textWrapping"/>
      </w:r>
      <w:r>
        <w:rPr>
          <w:rFonts w:cs="Times New Roman"/>
          <w:sz w:val="20"/>
          <w:szCs w:val="24"/>
        </w:rPr>
        <w:t xml:space="preserve">    "Book an appointment with the doctor.",</w:t>
      </w:r>
      <w:r>
        <w:rPr>
          <w:rFonts w:cs="Times New Roman"/>
          <w:sz w:val="20"/>
          <w:szCs w:val="24"/>
        </w:rPr>
        <w:br w:type="textWrapping"/>
      </w:r>
      <w:r>
        <w:rPr>
          <w:rFonts w:cs="Times New Roman"/>
          <w:sz w:val="20"/>
          <w:szCs w:val="24"/>
        </w:rPr>
        <w:t xml:space="preserve">    "The book contains medical information."</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print("TOKENIZATION AND POS TAGGING")</w:t>
      </w:r>
      <w:r>
        <w:rPr>
          <w:rFonts w:cs="Times New Roman"/>
          <w:sz w:val="20"/>
          <w:szCs w:val="24"/>
        </w:rPr>
        <w:br w:type="textWrapping"/>
      </w:r>
      <w:r>
        <w:rPr>
          <w:rFonts w:cs="Times New Roman"/>
          <w:sz w:val="20"/>
          <w:szCs w:val="24"/>
        </w:rPr>
        <w:t>print("=" * 60)</w:t>
      </w:r>
      <w:r>
        <w:rPr>
          <w:rFonts w:cs="Times New Roman"/>
          <w:sz w:val="20"/>
          <w:szCs w:val="24"/>
        </w:rPr>
        <w:br w:type="textWrapping"/>
      </w:r>
      <w:r>
        <w:rPr>
          <w:rFonts w:cs="Times New Roman"/>
          <w:sz w:val="20"/>
          <w:szCs w:val="24"/>
        </w:rPr>
        <w:br w:type="textWrapping"/>
      </w:r>
      <w:r>
        <w:rPr>
          <w:rFonts w:cs="Times New Roman"/>
          <w:sz w:val="20"/>
          <w:szCs w:val="24"/>
        </w:rPr>
        <w:t>for sentence in sentences:</w:t>
      </w:r>
      <w:r>
        <w:rPr>
          <w:rFonts w:cs="Times New Roman"/>
          <w:sz w:val="20"/>
          <w:szCs w:val="24"/>
        </w:rPr>
        <w:br w:type="textWrapping"/>
      </w:r>
      <w:r>
        <w:rPr>
          <w:rFonts w:cs="Times New Roman"/>
          <w:sz w:val="20"/>
          <w:szCs w:val="24"/>
        </w:rPr>
        <w:t xml:space="preserve">    tokens = word_tokenize(sentence)</w:t>
      </w:r>
      <w:r>
        <w:rPr>
          <w:rFonts w:cs="Times New Roman"/>
          <w:sz w:val="20"/>
          <w:szCs w:val="24"/>
        </w:rPr>
        <w:br w:type="textWrapping"/>
      </w:r>
      <w:r>
        <w:rPr>
          <w:rFonts w:cs="Times New Roman"/>
          <w:sz w:val="20"/>
          <w:szCs w:val="24"/>
        </w:rPr>
        <w:t xml:space="preserve">    tags = nltk.pos_tag(tokens)</w:t>
      </w:r>
      <w:r>
        <w:rPr>
          <w:rFonts w:cs="Times New Roman"/>
          <w:sz w:val="20"/>
          <w:szCs w:val="24"/>
        </w:rPr>
        <w:br w:type="textWrapping"/>
      </w:r>
      <w:r>
        <w:rPr>
          <w:rFonts w:cs="Times New Roman"/>
          <w:sz w:val="20"/>
          <w:szCs w:val="24"/>
        </w:rPr>
        <w:br w:type="textWrapping"/>
      </w:r>
      <w:r>
        <w:rPr>
          <w:rFonts w:cs="Times New Roman"/>
          <w:sz w:val="20"/>
          <w:szCs w:val="24"/>
        </w:rPr>
        <w:t xml:space="preserve">    print("\nSentence:", sentence)</w:t>
      </w:r>
      <w:r>
        <w:rPr>
          <w:rFonts w:cs="Times New Roman"/>
          <w:sz w:val="20"/>
          <w:szCs w:val="24"/>
        </w:rPr>
        <w:br w:type="textWrapping"/>
      </w:r>
      <w:r>
        <w:rPr>
          <w:rFonts w:cs="Times New Roman"/>
          <w:sz w:val="20"/>
          <w:szCs w:val="24"/>
        </w:rPr>
        <w:t xml:space="preserve">    print("Tokens:", tokens)</w:t>
      </w:r>
      <w:r>
        <w:rPr>
          <w:rFonts w:cs="Times New Roman"/>
          <w:sz w:val="20"/>
          <w:szCs w:val="24"/>
        </w:rPr>
        <w:br w:type="textWrapping"/>
      </w:r>
      <w:r>
        <w:rPr>
          <w:rFonts w:cs="Times New Roman"/>
          <w:sz w:val="20"/>
          <w:szCs w:val="24"/>
        </w:rPr>
        <w:t xml:space="preserve">    print("POS tags:")</w:t>
      </w:r>
      <w:r>
        <w:rPr>
          <w:rFonts w:cs="Times New Roman"/>
          <w:sz w:val="20"/>
          <w:szCs w:val="24"/>
        </w:rPr>
        <w:br w:type="textWrapping"/>
      </w:r>
      <w:r>
        <w:rPr>
          <w:rFonts w:cs="Times New Roman"/>
          <w:sz w:val="20"/>
          <w:szCs w:val="24"/>
        </w:rPr>
        <w:t xml:space="preserve">    for word, tag in tags:</w:t>
      </w:r>
      <w:r>
        <w:rPr>
          <w:rFonts w:cs="Times New Roman"/>
          <w:sz w:val="20"/>
          <w:szCs w:val="24"/>
        </w:rPr>
        <w:br w:type="textWrapping"/>
      </w:r>
      <w:r>
        <w:rPr>
          <w:rFonts w:cs="Times New Roman"/>
          <w:sz w:val="20"/>
          <w:szCs w:val="24"/>
        </w:rPr>
        <w:t xml:space="preserve">        print(f"{word:15s} -&gt; {tag}")</w:t>
      </w:r>
      <w:r>
        <w:rPr>
          <w:rFonts w:cs="Times New Roman"/>
          <w:sz w:val="20"/>
          <w:szCs w:val="24"/>
        </w:rPr>
        <w:br w:type="textWrapping"/>
      </w:r>
      <w:r>
        <w:rPr>
          <w:rFonts w:cs="Times New Roman"/>
          <w:sz w:val="20"/>
          <w:szCs w:val="24"/>
        </w:rPr>
        <w:br w:type="textWrapping"/>
      </w:r>
      <w:r>
        <w:rPr>
          <w:rFonts w:cs="Times New Roman"/>
          <w:sz w:val="20"/>
          <w:szCs w:val="24"/>
        </w:rPr>
        <w:t># Given HMM probabilities</w:t>
      </w:r>
      <w:r>
        <w:rPr>
          <w:rFonts w:cs="Times New Roman"/>
          <w:sz w:val="20"/>
          <w:szCs w:val="24"/>
        </w:rPr>
        <w:br w:type="textWrapping"/>
      </w:r>
      <w:r>
        <w:rPr>
          <w:rFonts w:cs="Times New Roman"/>
          <w:sz w:val="20"/>
          <w:szCs w:val="24"/>
        </w:rPr>
        <w:t>emission_VB = 0.7</w:t>
      </w:r>
      <w:r>
        <w:rPr>
          <w:rFonts w:cs="Times New Roman"/>
          <w:sz w:val="20"/>
          <w:szCs w:val="24"/>
        </w:rPr>
        <w:br w:type="textWrapping"/>
      </w:r>
      <w:r>
        <w:rPr>
          <w:rFonts w:cs="Times New Roman"/>
          <w:sz w:val="20"/>
          <w:szCs w:val="24"/>
        </w:rPr>
        <w:t>emission_NN = 0.3</w:t>
      </w:r>
      <w:r>
        <w:rPr>
          <w:rFonts w:cs="Times New Roman"/>
          <w:sz w:val="20"/>
          <w:szCs w:val="24"/>
        </w:rPr>
        <w:br w:type="textWrapping"/>
      </w:r>
      <w:r>
        <w:rPr>
          <w:rFonts w:cs="Times New Roman"/>
          <w:sz w:val="20"/>
          <w:szCs w:val="24"/>
        </w:rPr>
        <w:br w:type="textWrapping"/>
      </w:r>
      <w:r>
        <w:rPr>
          <w:rFonts w:cs="Times New Roman"/>
          <w:sz w:val="20"/>
          <w:szCs w:val="24"/>
        </w:rPr>
        <w:t>transition_VB = 0.6</w:t>
      </w:r>
      <w:r>
        <w:rPr>
          <w:rFonts w:cs="Times New Roman"/>
          <w:sz w:val="20"/>
          <w:szCs w:val="24"/>
        </w:rPr>
        <w:br w:type="textWrapping"/>
      </w:r>
      <w:r>
        <w:rPr>
          <w:rFonts w:cs="Times New Roman"/>
          <w:sz w:val="20"/>
          <w:szCs w:val="24"/>
        </w:rPr>
        <w:t>transition_NN = 0.4</w:t>
      </w:r>
      <w:r>
        <w:rPr>
          <w:rFonts w:cs="Times New Roman"/>
          <w:sz w:val="20"/>
          <w:szCs w:val="24"/>
        </w:rPr>
        <w:br w:type="textWrapping"/>
      </w:r>
      <w:r>
        <w:rPr>
          <w:rFonts w:cs="Times New Roman"/>
          <w:sz w:val="20"/>
          <w:szCs w:val="24"/>
        </w:rPr>
        <w:br w:type="textWrapping"/>
      </w:r>
      <w:r>
        <w:rPr>
          <w:rFonts w:cs="Times New Roman"/>
          <w:sz w:val="20"/>
          <w:szCs w:val="24"/>
        </w:rPr>
        <w:t>score_VB = emission_VB * transition_VB</w:t>
      </w:r>
      <w:r>
        <w:rPr>
          <w:rFonts w:cs="Times New Roman"/>
          <w:sz w:val="20"/>
          <w:szCs w:val="24"/>
        </w:rPr>
        <w:br w:type="textWrapping"/>
      </w:r>
      <w:r>
        <w:rPr>
          <w:rFonts w:cs="Times New Roman"/>
          <w:sz w:val="20"/>
          <w:szCs w:val="24"/>
        </w:rPr>
        <w:t>score_NN = emission_NN * transition_NN</w:t>
      </w:r>
      <w:r>
        <w:rPr>
          <w:rFonts w:cs="Times New Roman"/>
          <w:sz w:val="20"/>
          <w:szCs w:val="24"/>
        </w:rPr>
        <w:br w:type="textWrapping"/>
      </w:r>
      <w:r>
        <w:rPr>
          <w:rFonts w:cs="Times New Roman"/>
          <w:sz w:val="20"/>
          <w:szCs w:val="24"/>
        </w:rPr>
        <w:br w:type="textWrapping"/>
      </w:r>
      <w:r>
        <w:rPr>
          <w:rFonts w:cs="Times New Roman"/>
          <w:sz w:val="20"/>
          <w:szCs w:val="24"/>
        </w:rPr>
        <w:t>print("\nHMM CALCULATION")</w:t>
      </w:r>
      <w:r>
        <w:rPr>
          <w:rFonts w:cs="Times New Roman"/>
          <w:sz w:val="20"/>
          <w:szCs w:val="24"/>
        </w:rPr>
        <w:br w:type="textWrapping"/>
      </w:r>
      <w:r>
        <w:rPr>
          <w:rFonts w:cs="Times New Roman"/>
          <w:sz w:val="20"/>
          <w:szCs w:val="24"/>
        </w:rPr>
        <w:t>print("P(book | VB) =", emission_VB)</w:t>
      </w:r>
      <w:r>
        <w:rPr>
          <w:rFonts w:cs="Times New Roman"/>
          <w:sz w:val="20"/>
          <w:szCs w:val="24"/>
        </w:rPr>
        <w:br w:type="textWrapping"/>
      </w:r>
      <w:r>
        <w:rPr>
          <w:rFonts w:cs="Times New Roman"/>
          <w:sz w:val="20"/>
          <w:szCs w:val="24"/>
        </w:rPr>
        <w:t>print("P(Start -&gt; VB) =", transition_VB)</w:t>
      </w:r>
      <w:r>
        <w:rPr>
          <w:rFonts w:cs="Times New Roman"/>
          <w:sz w:val="20"/>
          <w:szCs w:val="24"/>
        </w:rPr>
        <w:br w:type="textWrapping"/>
      </w:r>
      <w:r>
        <w:rPr>
          <w:rFonts w:cs="Times New Roman"/>
          <w:sz w:val="20"/>
          <w:szCs w:val="24"/>
        </w:rPr>
        <w:t>print("VB score =", score_VB)</w:t>
      </w:r>
      <w:r>
        <w:rPr>
          <w:rFonts w:cs="Times New Roman"/>
          <w:sz w:val="20"/>
          <w:szCs w:val="24"/>
        </w:rPr>
        <w:br w:type="textWrapping"/>
      </w:r>
      <w:r>
        <w:rPr>
          <w:rFonts w:cs="Times New Roman"/>
          <w:sz w:val="20"/>
          <w:szCs w:val="24"/>
        </w:rPr>
        <w:br w:type="textWrapping"/>
      </w:r>
      <w:r>
        <w:rPr>
          <w:rFonts w:cs="Times New Roman"/>
          <w:sz w:val="20"/>
          <w:szCs w:val="24"/>
        </w:rPr>
        <w:t>print("\nP(book | NN) =", emission_NN)</w:t>
      </w:r>
      <w:r>
        <w:rPr>
          <w:rFonts w:cs="Times New Roman"/>
          <w:sz w:val="20"/>
          <w:szCs w:val="24"/>
        </w:rPr>
        <w:br w:type="textWrapping"/>
      </w:r>
      <w:r>
        <w:rPr>
          <w:rFonts w:cs="Times New Roman"/>
          <w:sz w:val="20"/>
          <w:szCs w:val="24"/>
        </w:rPr>
        <w:t>print("P(Start -&gt; NN) =", transition_NN)</w:t>
      </w:r>
      <w:r>
        <w:rPr>
          <w:rFonts w:cs="Times New Roman"/>
          <w:sz w:val="20"/>
          <w:szCs w:val="24"/>
        </w:rPr>
        <w:br w:type="textWrapping"/>
      </w:r>
      <w:r>
        <w:rPr>
          <w:rFonts w:cs="Times New Roman"/>
          <w:sz w:val="20"/>
          <w:szCs w:val="24"/>
        </w:rPr>
        <w:t>print("NN score =", score_NN)</w:t>
      </w:r>
      <w:r>
        <w:rPr>
          <w:rFonts w:cs="Times New Roman"/>
          <w:sz w:val="20"/>
          <w:szCs w:val="24"/>
        </w:rPr>
        <w:br w:type="textWrapping"/>
      </w:r>
      <w:r>
        <w:rPr>
          <w:rFonts w:cs="Times New Roman"/>
          <w:sz w:val="20"/>
          <w:szCs w:val="24"/>
        </w:rPr>
        <w:br w:type="textWrapping"/>
      </w:r>
      <w:r>
        <w:rPr>
          <w:rFonts w:cs="Times New Roman"/>
          <w:sz w:val="20"/>
          <w:szCs w:val="24"/>
        </w:rPr>
        <w:t>if score_VB &gt; score_NN:</w:t>
      </w:r>
      <w:r>
        <w:rPr>
          <w:rFonts w:cs="Times New Roman"/>
          <w:sz w:val="20"/>
          <w:szCs w:val="24"/>
        </w:rPr>
        <w:br w:type="textWrapping"/>
      </w:r>
      <w:r>
        <w:rPr>
          <w:rFonts w:cs="Times New Roman"/>
          <w:sz w:val="20"/>
          <w:szCs w:val="24"/>
        </w:rPr>
        <w:t xml:space="preserve">    print("\nMost probable initial tag: VB")</w:t>
      </w:r>
      <w:r>
        <w:rPr>
          <w:rFonts w:cs="Times New Roman"/>
          <w:sz w:val="20"/>
          <w:szCs w:val="24"/>
        </w:rPr>
        <w:br w:type="textWrapping"/>
      </w:r>
      <w:r>
        <w:rPr>
          <w:rFonts w:cs="Times New Roman"/>
          <w:sz w:val="20"/>
          <w:szCs w:val="24"/>
        </w:rPr>
        <w:t>else:</w:t>
      </w:r>
      <w:r>
        <w:rPr>
          <w:rFonts w:cs="Times New Roman"/>
          <w:sz w:val="20"/>
          <w:szCs w:val="24"/>
        </w:rPr>
        <w:br w:type="textWrapping"/>
      </w:r>
      <w:r>
        <w:rPr>
          <w:rFonts w:cs="Times New Roman"/>
          <w:sz w:val="20"/>
          <w:szCs w:val="24"/>
        </w:rPr>
        <w:t xml:space="preserve">    print("\nMost probable initial tag: NN")</w:t>
      </w:r>
      <w:r>
        <w:rPr>
          <w:rFonts w:cs="Times New Roman"/>
          <w:sz w:val="20"/>
          <w:szCs w:val="24"/>
        </w:rPr>
        <w:br w:type="textWrapping"/>
      </w:r>
      <w:r>
        <w:rPr>
          <w:rFonts w:cs="Times New Roman"/>
          <w:sz w:val="20"/>
          <w:szCs w:val="24"/>
        </w:rPr>
        <w:br w:type="textWrapping"/>
      </w:r>
      <w:r>
        <w:rPr>
          <w:rFonts w:cs="Times New Roman"/>
          <w:sz w:val="20"/>
          <w:szCs w:val="24"/>
        </w:rPr>
        <w:t>print("\nCONTEXTUAL INTERPRETATION")</w:t>
      </w:r>
      <w:r>
        <w:rPr>
          <w:rFonts w:cs="Times New Roman"/>
          <w:sz w:val="20"/>
          <w:szCs w:val="24"/>
        </w:rPr>
        <w:br w:type="textWrapping"/>
      </w:r>
      <w:r>
        <w:rPr>
          <w:rFonts w:cs="Times New Roman"/>
          <w:sz w:val="20"/>
          <w:szCs w:val="24"/>
        </w:rPr>
        <w:t>print("Sentence 1: Book -&gt; VB")</w:t>
      </w:r>
      <w:r>
        <w:rPr>
          <w:rFonts w:cs="Times New Roman"/>
          <w:sz w:val="20"/>
          <w:szCs w:val="24"/>
        </w:rPr>
        <w:br w:type="textWrapping"/>
      </w:r>
      <w:r>
        <w:rPr>
          <w:rFonts w:cs="Times New Roman"/>
          <w:sz w:val="20"/>
          <w:szCs w:val="24"/>
        </w:rPr>
        <w:t>print("Sentence 2: book -&gt; NN")</w:t>
      </w:r>
    </w:p>
    <w:p w14:paraId="46024DCC">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drawing>
          <wp:inline distT="0" distB="0" distL="0" distR="0">
            <wp:extent cx="4905375" cy="49631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b="7143"/>
                    <a:stretch>
                      <a:fillRect/>
                    </a:stretch>
                  </pic:blipFill>
                  <pic:spPr>
                    <a:xfrm>
                      <a:off x="0" y="0"/>
                      <a:ext cx="4905375" cy="4963587"/>
                    </a:xfrm>
                    <a:prstGeom prst="rect">
                      <a:avLst/>
                    </a:prstGeom>
                    <a:ln>
                      <a:noFill/>
                    </a:ln>
                  </pic:spPr>
                </pic:pic>
              </a:graphicData>
            </a:graphic>
          </wp:inline>
        </w:drawing>
      </w:r>
    </w:p>
    <w:p w14:paraId="616F6DDD">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Case Study 3 – Financial News POS Tag Correction and Uncertainty Analysis</w:t>
      </w:r>
    </w:p>
    <w:p w14:paraId="0AD6A090">
      <w:pPr>
        <w:spacing w:line="360" w:lineRule="auto"/>
        <w:jc w:val="both"/>
        <w:rPr>
          <w:rFonts w:cs="Times New Roman"/>
          <w:sz w:val="24"/>
          <w:szCs w:val="24"/>
        </w:rPr>
      </w:pPr>
      <w:r>
        <w:rPr>
          <w:rFonts w:cs="Times New Roman"/>
          <w:sz w:val="24"/>
          <w:szCs w:val="24"/>
        </w:rPr>
        <w:t>The financial news system initially tags 'Market growth drives investment.' as market/NN, growth/NN, drives/NNS, investment/NN. A learned transformation rule states: 'Change NNS to VBZ if the preceding word is tagged as NN.'</w:t>
      </w:r>
    </w:p>
    <w:p w14:paraId="66DA6FA7">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1 – Apply Transformation Rule</w:t>
      </w:r>
    </w:p>
    <w:p w14:paraId="64FA5479">
      <w:pPr>
        <w:shd w:val="clear" w:color="auto" w:fill="F2F2F2"/>
        <w:spacing w:after="120" w:line="360" w:lineRule="auto"/>
        <w:jc w:val="both"/>
        <w:rPr>
          <w:rFonts w:cs="Times New Roman"/>
          <w:sz w:val="24"/>
          <w:szCs w:val="24"/>
        </w:rPr>
      </w:pPr>
      <w:r>
        <w:rPr>
          <w:rFonts w:cs="Times New Roman"/>
          <w:sz w:val="24"/>
          <w:szCs w:val="24"/>
        </w:rPr>
        <w:t>Initial:   market/NN  growth/NN  drives/NNS  investment/NN</w:t>
      </w:r>
    </w:p>
    <w:p w14:paraId="72879AFE">
      <w:pPr>
        <w:shd w:val="clear" w:color="auto" w:fill="F2F2F2"/>
        <w:spacing w:after="120" w:line="360" w:lineRule="auto"/>
        <w:jc w:val="both"/>
        <w:rPr>
          <w:rFonts w:cs="Times New Roman"/>
          <w:sz w:val="24"/>
          <w:szCs w:val="24"/>
        </w:rPr>
      </w:pPr>
      <w:r>
        <w:rPr>
          <w:rFonts w:cs="Times New Roman"/>
          <w:sz w:val="24"/>
          <w:szCs w:val="24"/>
        </w:rPr>
        <w:t>Rule:      Change NNS to VBZ if preceding word is NN</w:t>
      </w:r>
    </w:p>
    <w:p w14:paraId="5751F7D6">
      <w:pPr>
        <w:shd w:val="clear" w:color="auto" w:fill="F2F2F2"/>
        <w:spacing w:after="120" w:line="360" w:lineRule="auto"/>
        <w:jc w:val="both"/>
        <w:rPr>
          <w:rFonts w:cs="Times New Roman"/>
          <w:sz w:val="24"/>
          <w:szCs w:val="24"/>
        </w:rPr>
      </w:pPr>
      <w:r>
        <w:rPr>
          <w:rFonts w:cs="Times New Roman"/>
          <w:sz w:val="24"/>
          <w:szCs w:val="24"/>
        </w:rPr>
        <w:t>Corrected: market/NN  growth/NN  drives/VBZ  investment/NN</w:t>
      </w:r>
    </w:p>
    <w:p w14:paraId="7E9DA66E">
      <w:pPr>
        <w:spacing w:line="360" w:lineRule="auto"/>
        <w:jc w:val="both"/>
        <w:rPr>
          <w:rFonts w:cs="Times New Roman"/>
          <w:sz w:val="24"/>
          <w:szCs w:val="24"/>
        </w:rPr>
      </w:pPr>
      <w:r>
        <w:rPr>
          <w:rFonts w:cs="Times New Roman"/>
          <w:sz w:val="24"/>
          <w:szCs w:val="24"/>
        </w:rPr>
        <w:t>The rule applies because 'drives' is tagged NNS and its preceding word 'growth' is tagged NN. The corrected VBZ tag represents a third-person singular present verb, which is grammatically appropriate in the sentence: 'Market growth drives investment.'</w:t>
      </w:r>
    </w:p>
    <w:p w14:paraId="0106B410">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2 – Why 'drives' is VBZ</w:t>
      </w:r>
    </w:p>
    <w:p w14:paraId="79368514">
      <w:pPr>
        <w:spacing w:line="360" w:lineRule="auto"/>
        <w:jc w:val="both"/>
        <w:rPr>
          <w:rFonts w:cs="Times New Roman"/>
          <w:sz w:val="24"/>
          <w:szCs w:val="24"/>
        </w:rPr>
      </w:pPr>
      <w:r>
        <w:rPr>
          <w:rFonts w:cs="Times New Roman"/>
          <w:sz w:val="24"/>
          <w:szCs w:val="24"/>
        </w:rPr>
        <w:t>The sentence has the structure subject + verb + object. 'Market growth' is the noun phrase acting as the subject, 'drives' expresses the action, and 'investment' is the object. Since the subject is singular, the present-tense verb takes the third-person singular form 'drives', represented by VBZ.</w:t>
      </w:r>
    </w:p>
    <w:p w14:paraId="3B9C441B">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3 – Corpus Frequency Probabilities</w:t>
      </w:r>
    </w:p>
    <w:p w14:paraId="74ED9E24">
      <w:pPr>
        <w:spacing w:line="360" w:lineRule="auto"/>
        <w:jc w:val="both"/>
        <w:rPr>
          <w:rFonts w:cs="Times New Roman"/>
          <w:sz w:val="24"/>
          <w:szCs w:val="24"/>
        </w:rPr>
      </w:pPr>
      <w:r>
        <w:rPr>
          <w:rFonts w:cs="Times New Roman"/>
          <w:sz w:val="24"/>
          <w:szCs w:val="24"/>
        </w:rPr>
        <w:t>Total frequency:</w:t>
      </w:r>
    </w:p>
    <w:p w14:paraId="5AD8BF37">
      <w:pPr>
        <w:shd w:val="clear" w:color="auto" w:fill="F2F2F2"/>
        <w:spacing w:after="120" w:line="360" w:lineRule="auto"/>
        <w:jc w:val="both"/>
        <w:rPr>
          <w:rFonts w:cs="Times New Roman"/>
          <w:sz w:val="24"/>
          <w:szCs w:val="24"/>
        </w:rPr>
      </w:pPr>
      <w:r>
        <w:rPr>
          <w:rFonts w:cs="Times New Roman"/>
          <w:sz w:val="24"/>
          <w:szCs w:val="24"/>
        </w:rPr>
        <w:t>500 + 350 + 180 + 420 = 1450</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D8D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82C8FCD">
            <w:pPr>
              <w:spacing w:after="0" w:line="360" w:lineRule="auto"/>
              <w:jc w:val="both"/>
              <w:rPr>
                <w:rFonts w:cs="Times New Roman"/>
                <w:sz w:val="24"/>
                <w:szCs w:val="24"/>
              </w:rPr>
            </w:pPr>
            <w:r>
              <w:rPr>
                <w:rFonts w:cs="Times New Roman"/>
                <w:b/>
                <w:sz w:val="24"/>
                <w:szCs w:val="24"/>
              </w:rPr>
              <w:t>Word</w:t>
            </w:r>
          </w:p>
        </w:tc>
        <w:tc>
          <w:tcPr>
            <w:tcW w:w="3360" w:type="dxa"/>
          </w:tcPr>
          <w:p w14:paraId="709577BF">
            <w:pPr>
              <w:spacing w:after="0" w:line="360" w:lineRule="auto"/>
              <w:jc w:val="both"/>
              <w:rPr>
                <w:rFonts w:cs="Times New Roman"/>
                <w:sz w:val="24"/>
                <w:szCs w:val="24"/>
              </w:rPr>
            </w:pPr>
            <w:r>
              <w:rPr>
                <w:rFonts w:cs="Times New Roman"/>
                <w:b/>
                <w:sz w:val="24"/>
                <w:szCs w:val="24"/>
              </w:rPr>
              <w:t>Frequency</w:t>
            </w:r>
          </w:p>
        </w:tc>
        <w:tc>
          <w:tcPr>
            <w:tcW w:w="3360" w:type="dxa"/>
          </w:tcPr>
          <w:p w14:paraId="311FD725">
            <w:pPr>
              <w:spacing w:after="0" w:line="360" w:lineRule="auto"/>
              <w:jc w:val="both"/>
              <w:rPr>
                <w:rFonts w:cs="Times New Roman"/>
                <w:sz w:val="24"/>
                <w:szCs w:val="24"/>
              </w:rPr>
            </w:pPr>
            <w:r>
              <w:rPr>
                <w:rFonts w:cs="Times New Roman"/>
                <w:b/>
                <w:sz w:val="24"/>
                <w:szCs w:val="24"/>
              </w:rPr>
              <w:t>Relative Probability</w:t>
            </w:r>
          </w:p>
        </w:tc>
      </w:tr>
      <w:tr w14:paraId="2A43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53D8156">
            <w:pPr>
              <w:spacing w:after="0" w:line="360" w:lineRule="auto"/>
              <w:jc w:val="both"/>
              <w:rPr>
                <w:rFonts w:cs="Times New Roman"/>
                <w:sz w:val="24"/>
                <w:szCs w:val="24"/>
              </w:rPr>
            </w:pPr>
            <w:r>
              <w:rPr>
                <w:rFonts w:cs="Times New Roman"/>
                <w:sz w:val="24"/>
                <w:szCs w:val="24"/>
              </w:rPr>
              <w:t>market</w:t>
            </w:r>
          </w:p>
        </w:tc>
        <w:tc>
          <w:tcPr>
            <w:tcW w:w="3360" w:type="dxa"/>
          </w:tcPr>
          <w:p w14:paraId="4397791D">
            <w:pPr>
              <w:spacing w:after="0" w:line="360" w:lineRule="auto"/>
              <w:jc w:val="both"/>
              <w:rPr>
                <w:rFonts w:cs="Times New Roman"/>
                <w:sz w:val="24"/>
                <w:szCs w:val="24"/>
              </w:rPr>
            </w:pPr>
            <w:r>
              <w:rPr>
                <w:rFonts w:cs="Times New Roman"/>
                <w:sz w:val="24"/>
                <w:szCs w:val="24"/>
              </w:rPr>
              <w:t>500</w:t>
            </w:r>
          </w:p>
        </w:tc>
        <w:tc>
          <w:tcPr>
            <w:tcW w:w="3360" w:type="dxa"/>
          </w:tcPr>
          <w:p w14:paraId="250E2235">
            <w:pPr>
              <w:spacing w:after="0" w:line="360" w:lineRule="auto"/>
              <w:jc w:val="both"/>
              <w:rPr>
                <w:rFonts w:cs="Times New Roman"/>
                <w:sz w:val="24"/>
                <w:szCs w:val="24"/>
              </w:rPr>
            </w:pPr>
            <w:r>
              <w:rPr>
                <w:rFonts w:cs="Times New Roman"/>
                <w:sz w:val="24"/>
                <w:szCs w:val="24"/>
              </w:rPr>
              <w:t>500/1450 = 0.3448</w:t>
            </w:r>
          </w:p>
        </w:tc>
      </w:tr>
      <w:tr w14:paraId="3010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8A8CCCA">
            <w:pPr>
              <w:spacing w:after="0" w:line="360" w:lineRule="auto"/>
              <w:jc w:val="both"/>
              <w:rPr>
                <w:rFonts w:cs="Times New Roman"/>
                <w:sz w:val="24"/>
                <w:szCs w:val="24"/>
              </w:rPr>
            </w:pPr>
            <w:r>
              <w:rPr>
                <w:rFonts w:cs="Times New Roman"/>
                <w:sz w:val="24"/>
                <w:szCs w:val="24"/>
              </w:rPr>
              <w:t>growth</w:t>
            </w:r>
          </w:p>
        </w:tc>
        <w:tc>
          <w:tcPr>
            <w:tcW w:w="3360" w:type="dxa"/>
          </w:tcPr>
          <w:p w14:paraId="2EC5627C">
            <w:pPr>
              <w:spacing w:after="0" w:line="360" w:lineRule="auto"/>
              <w:jc w:val="both"/>
              <w:rPr>
                <w:rFonts w:cs="Times New Roman"/>
                <w:sz w:val="24"/>
                <w:szCs w:val="24"/>
              </w:rPr>
            </w:pPr>
            <w:r>
              <w:rPr>
                <w:rFonts w:cs="Times New Roman"/>
                <w:sz w:val="24"/>
                <w:szCs w:val="24"/>
              </w:rPr>
              <w:t>350</w:t>
            </w:r>
          </w:p>
        </w:tc>
        <w:tc>
          <w:tcPr>
            <w:tcW w:w="3360" w:type="dxa"/>
          </w:tcPr>
          <w:p w14:paraId="6560079C">
            <w:pPr>
              <w:spacing w:after="0" w:line="360" w:lineRule="auto"/>
              <w:jc w:val="both"/>
              <w:rPr>
                <w:rFonts w:cs="Times New Roman"/>
                <w:sz w:val="24"/>
                <w:szCs w:val="24"/>
              </w:rPr>
            </w:pPr>
            <w:r>
              <w:rPr>
                <w:rFonts w:cs="Times New Roman"/>
                <w:sz w:val="24"/>
                <w:szCs w:val="24"/>
              </w:rPr>
              <w:t>350/1450 = 0.2414</w:t>
            </w:r>
          </w:p>
        </w:tc>
      </w:tr>
      <w:tr w14:paraId="1C4A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27B15F7">
            <w:pPr>
              <w:spacing w:after="0" w:line="360" w:lineRule="auto"/>
              <w:jc w:val="both"/>
              <w:rPr>
                <w:rFonts w:cs="Times New Roman"/>
                <w:sz w:val="24"/>
                <w:szCs w:val="24"/>
              </w:rPr>
            </w:pPr>
            <w:r>
              <w:rPr>
                <w:rFonts w:cs="Times New Roman"/>
                <w:sz w:val="24"/>
                <w:szCs w:val="24"/>
              </w:rPr>
              <w:t>drives</w:t>
            </w:r>
          </w:p>
        </w:tc>
        <w:tc>
          <w:tcPr>
            <w:tcW w:w="3360" w:type="dxa"/>
          </w:tcPr>
          <w:p w14:paraId="17066C97">
            <w:pPr>
              <w:spacing w:after="0" w:line="360" w:lineRule="auto"/>
              <w:jc w:val="both"/>
              <w:rPr>
                <w:rFonts w:cs="Times New Roman"/>
                <w:sz w:val="24"/>
                <w:szCs w:val="24"/>
              </w:rPr>
            </w:pPr>
            <w:r>
              <w:rPr>
                <w:rFonts w:cs="Times New Roman"/>
                <w:sz w:val="24"/>
                <w:szCs w:val="24"/>
              </w:rPr>
              <w:t>180</w:t>
            </w:r>
          </w:p>
        </w:tc>
        <w:tc>
          <w:tcPr>
            <w:tcW w:w="3360" w:type="dxa"/>
          </w:tcPr>
          <w:p w14:paraId="6C8097BF">
            <w:pPr>
              <w:spacing w:after="0" w:line="360" w:lineRule="auto"/>
              <w:jc w:val="both"/>
              <w:rPr>
                <w:rFonts w:cs="Times New Roman"/>
                <w:sz w:val="24"/>
                <w:szCs w:val="24"/>
              </w:rPr>
            </w:pPr>
            <w:r>
              <w:rPr>
                <w:rFonts w:cs="Times New Roman"/>
                <w:sz w:val="24"/>
                <w:szCs w:val="24"/>
              </w:rPr>
              <w:t>180/1450 = 0.1241</w:t>
            </w:r>
          </w:p>
        </w:tc>
      </w:tr>
      <w:tr w14:paraId="6BFE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EFA93DC">
            <w:pPr>
              <w:spacing w:after="0" w:line="360" w:lineRule="auto"/>
              <w:jc w:val="both"/>
              <w:rPr>
                <w:rFonts w:cs="Times New Roman"/>
                <w:sz w:val="24"/>
                <w:szCs w:val="24"/>
              </w:rPr>
            </w:pPr>
            <w:r>
              <w:rPr>
                <w:rFonts w:cs="Times New Roman"/>
                <w:sz w:val="24"/>
                <w:szCs w:val="24"/>
              </w:rPr>
              <w:t>investment</w:t>
            </w:r>
          </w:p>
        </w:tc>
        <w:tc>
          <w:tcPr>
            <w:tcW w:w="3360" w:type="dxa"/>
          </w:tcPr>
          <w:p w14:paraId="1E075935">
            <w:pPr>
              <w:spacing w:after="0" w:line="360" w:lineRule="auto"/>
              <w:jc w:val="both"/>
              <w:rPr>
                <w:rFonts w:cs="Times New Roman"/>
                <w:sz w:val="24"/>
                <w:szCs w:val="24"/>
              </w:rPr>
            </w:pPr>
            <w:r>
              <w:rPr>
                <w:rFonts w:cs="Times New Roman"/>
                <w:sz w:val="24"/>
                <w:szCs w:val="24"/>
              </w:rPr>
              <w:t>420</w:t>
            </w:r>
          </w:p>
        </w:tc>
        <w:tc>
          <w:tcPr>
            <w:tcW w:w="3360" w:type="dxa"/>
          </w:tcPr>
          <w:p w14:paraId="1AF60A84">
            <w:pPr>
              <w:spacing w:after="0" w:line="360" w:lineRule="auto"/>
              <w:jc w:val="both"/>
              <w:rPr>
                <w:rFonts w:cs="Times New Roman"/>
                <w:sz w:val="24"/>
                <w:szCs w:val="24"/>
              </w:rPr>
            </w:pPr>
            <w:r>
              <w:rPr>
                <w:rFonts w:cs="Times New Roman"/>
                <w:sz w:val="24"/>
                <w:szCs w:val="24"/>
              </w:rPr>
              <w:t>420/1450 = 0.2897</w:t>
            </w:r>
          </w:p>
        </w:tc>
      </w:tr>
    </w:tbl>
    <w:p w14:paraId="11765736">
      <w:pPr>
        <w:spacing w:line="360" w:lineRule="auto"/>
        <w:jc w:val="both"/>
        <w:rPr>
          <w:rFonts w:cs="Times New Roman"/>
          <w:sz w:val="24"/>
          <w:szCs w:val="24"/>
        </w:rPr>
      </w:pPr>
      <w:r>
        <w:rPr>
          <w:rFonts w:cs="Times New Roman"/>
          <w:sz w:val="24"/>
          <w:szCs w:val="24"/>
        </w:rPr>
        <w:t>Corpus frequency provides empirical evidence about how common words are in the available data. A probabilistic NLP system can use these frequencies as part of word likelihood estimation, although frequency alone cannot determine POS because the same word can have different grammatical roles.</w:t>
      </w:r>
    </w:p>
    <w:p w14:paraId="03FC61C0">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4 – Entropy Before and After Transformation</w:t>
      </w:r>
    </w:p>
    <w:p w14:paraId="043EBFE5">
      <w:pPr>
        <w:spacing w:line="360" w:lineRule="auto"/>
        <w:jc w:val="both"/>
        <w:rPr>
          <w:rFonts w:cs="Times New Roman"/>
          <w:sz w:val="24"/>
          <w:szCs w:val="24"/>
        </w:rPr>
      </w:pPr>
      <w:r>
        <w:rPr>
          <w:rFonts w:cs="Times New Roman"/>
          <w:sz w:val="24"/>
          <w:szCs w:val="24"/>
        </w:rPr>
        <w:t>The supplied frequency distribution is a distribution over words. The transformation changes the POS tag of 'drives' but does not change the four word frequencies. Therefore, the word-frequency entropy is unchanged before and after the transformation.</w:t>
      </w:r>
    </w:p>
    <w:p w14:paraId="7654700E">
      <w:pPr>
        <w:shd w:val="clear" w:color="auto" w:fill="F2F2F2"/>
        <w:spacing w:after="120" w:line="360" w:lineRule="auto"/>
        <w:jc w:val="both"/>
        <w:rPr>
          <w:rFonts w:cs="Times New Roman"/>
          <w:sz w:val="24"/>
          <w:szCs w:val="24"/>
        </w:rPr>
      </w:pPr>
      <w:r>
        <w:rPr>
          <w:rFonts w:cs="Times New Roman"/>
          <w:sz w:val="24"/>
          <w:szCs w:val="24"/>
        </w:rPr>
        <w:t>H = -Σ p(w) log2 p(w)</w:t>
      </w:r>
    </w:p>
    <w:p w14:paraId="205BCE50">
      <w:pPr>
        <w:shd w:val="clear" w:color="auto" w:fill="F2F2F2"/>
        <w:spacing w:after="120" w:line="360" w:lineRule="auto"/>
        <w:jc w:val="both"/>
        <w:rPr>
          <w:rFonts w:cs="Times New Roman"/>
          <w:sz w:val="24"/>
          <w:szCs w:val="24"/>
        </w:rPr>
      </w:pPr>
      <w:r>
        <w:rPr>
          <w:rFonts w:cs="Times New Roman"/>
          <w:sz w:val="24"/>
          <w:szCs w:val="24"/>
        </w:rPr>
        <w:t>p(market)      = 500/1450 = 0.3448</w:t>
      </w:r>
    </w:p>
    <w:p w14:paraId="7D068509">
      <w:pPr>
        <w:shd w:val="clear" w:color="auto" w:fill="F2F2F2"/>
        <w:spacing w:after="120" w:line="360" w:lineRule="auto"/>
        <w:jc w:val="both"/>
        <w:rPr>
          <w:rFonts w:cs="Times New Roman"/>
          <w:sz w:val="24"/>
          <w:szCs w:val="24"/>
        </w:rPr>
      </w:pPr>
      <w:r>
        <w:rPr>
          <w:rFonts w:cs="Times New Roman"/>
          <w:sz w:val="24"/>
          <w:szCs w:val="24"/>
        </w:rPr>
        <w:t>p(growth)      = 350/1450 = 0.2414</w:t>
      </w:r>
    </w:p>
    <w:p w14:paraId="7E2AB063">
      <w:pPr>
        <w:shd w:val="clear" w:color="auto" w:fill="F2F2F2"/>
        <w:spacing w:after="120" w:line="360" w:lineRule="auto"/>
        <w:jc w:val="both"/>
        <w:rPr>
          <w:rFonts w:cs="Times New Roman"/>
          <w:sz w:val="24"/>
          <w:szCs w:val="24"/>
        </w:rPr>
      </w:pPr>
      <w:r>
        <w:rPr>
          <w:rFonts w:cs="Times New Roman"/>
          <w:sz w:val="24"/>
          <w:szCs w:val="24"/>
        </w:rPr>
        <w:t>p(drives)      = 180/1450 = 0.1241</w:t>
      </w:r>
    </w:p>
    <w:p w14:paraId="46BDCB90">
      <w:pPr>
        <w:shd w:val="clear" w:color="auto" w:fill="F2F2F2"/>
        <w:spacing w:after="120" w:line="360" w:lineRule="auto"/>
        <w:jc w:val="both"/>
        <w:rPr>
          <w:rFonts w:cs="Times New Roman"/>
          <w:sz w:val="24"/>
          <w:szCs w:val="24"/>
        </w:rPr>
      </w:pPr>
      <w:r>
        <w:rPr>
          <w:rFonts w:cs="Times New Roman"/>
          <w:sz w:val="24"/>
          <w:szCs w:val="24"/>
        </w:rPr>
        <w:t>p(investment)  = 420/1450 = 0.2897</w:t>
      </w:r>
    </w:p>
    <w:p w14:paraId="7A37280E">
      <w:pPr>
        <w:shd w:val="clear" w:color="auto" w:fill="F2F2F2"/>
        <w:spacing w:after="120" w:line="360" w:lineRule="auto"/>
        <w:jc w:val="both"/>
        <w:rPr>
          <w:rFonts w:cs="Times New Roman"/>
          <w:sz w:val="24"/>
          <w:szCs w:val="24"/>
        </w:rPr>
      </w:pPr>
      <w:r>
        <w:rPr>
          <w:rFonts w:cs="Times New Roman"/>
          <w:sz w:val="24"/>
          <w:szCs w:val="24"/>
        </w:rPr>
        <w:t>H_before ≈ 1.9161 bits</w:t>
      </w:r>
    </w:p>
    <w:p w14:paraId="31088BA3">
      <w:pPr>
        <w:shd w:val="clear" w:color="auto" w:fill="F2F2F2"/>
        <w:spacing w:after="120" w:line="360" w:lineRule="auto"/>
        <w:jc w:val="both"/>
        <w:rPr>
          <w:rFonts w:cs="Times New Roman"/>
          <w:sz w:val="24"/>
          <w:szCs w:val="24"/>
        </w:rPr>
      </w:pPr>
      <w:r>
        <w:rPr>
          <w:rFonts w:cs="Times New Roman"/>
          <w:sz w:val="24"/>
          <w:szCs w:val="24"/>
        </w:rPr>
        <w:t>H_after  ≈ 1.9161 bits</w:t>
      </w:r>
    </w:p>
    <w:p w14:paraId="2FE1AB15">
      <w:pPr>
        <w:spacing w:line="360" w:lineRule="auto"/>
        <w:jc w:val="both"/>
        <w:rPr>
          <w:rFonts w:cs="Times New Roman"/>
          <w:sz w:val="24"/>
          <w:szCs w:val="24"/>
        </w:rPr>
      </w:pPr>
      <w:r>
        <w:rPr>
          <w:rFonts w:cs="Times New Roman"/>
          <w:sz w:val="24"/>
          <w:szCs w:val="24"/>
        </w:rPr>
        <w:t>Thus, the transformation improves the POS-tag sequence without changing the word-frequency distribution. The entropy of the supplied word distribution remains 1.9161 bits. If entropy were instead defined over POS-tag probabilities or tag-sequence probabilities, a different distribution would be needed; the case study does not provide those additional statistics.</w:t>
      </w:r>
    </w:p>
    <w:p w14:paraId="7F6D0750">
      <w:pPr>
        <w:pStyle w:val="3"/>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Question 5 – Python Program</w:t>
      </w:r>
    </w:p>
    <w:p w14:paraId="14BE7B3B">
      <w:pPr>
        <w:shd w:val="clear" w:color="auto" w:fill="F2F2F2"/>
        <w:spacing w:after="120" w:line="240" w:lineRule="auto"/>
        <w:rPr>
          <w:rFonts w:cs="Times New Roman"/>
          <w:sz w:val="20"/>
          <w:szCs w:val="24"/>
        </w:rPr>
      </w:pPr>
      <w:r>
        <w:rPr>
          <w:rFonts w:cs="Times New Roman"/>
          <w:sz w:val="20"/>
          <w:szCs w:val="24"/>
        </w:rPr>
        <w:t>import nltk</w:t>
      </w:r>
      <w:r>
        <w:rPr>
          <w:rFonts w:cs="Times New Roman"/>
          <w:sz w:val="20"/>
          <w:szCs w:val="24"/>
        </w:rPr>
        <w:br w:type="textWrapping"/>
      </w:r>
      <w:r>
        <w:rPr>
          <w:rFonts w:cs="Times New Roman"/>
          <w:sz w:val="20"/>
          <w:szCs w:val="24"/>
        </w:rPr>
        <w:t>import math</w:t>
      </w:r>
      <w:r>
        <w:rPr>
          <w:rFonts w:cs="Times New Roman"/>
          <w:sz w:val="20"/>
          <w:szCs w:val="24"/>
        </w:rPr>
        <w:br w:type="textWrapping"/>
      </w:r>
      <w:r>
        <w:rPr>
          <w:rFonts w:cs="Times New Roman"/>
          <w:sz w:val="20"/>
          <w:szCs w:val="24"/>
        </w:rPr>
        <w:t>from collections import Counter</w:t>
      </w:r>
      <w:r>
        <w:rPr>
          <w:rFonts w:cs="Times New Roman"/>
          <w:sz w:val="20"/>
          <w:szCs w:val="24"/>
        </w:rPr>
        <w:br w:type="textWrapping"/>
      </w:r>
      <w:r>
        <w:rPr>
          <w:rFonts w:cs="Times New Roman"/>
          <w:sz w:val="20"/>
          <w:szCs w:val="24"/>
        </w:rPr>
        <w:br w:type="textWrapping"/>
      </w:r>
      <w:r>
        <w:rPr>
          <w:rFonts w:cs="Times New Roman"/>
          <w:sz w:val="20"/>
          <w:szCs w:val="24"/>
        </w:rPr>
        <w:t>nltk.download("punkt", quiet=True)</w:t>
      </w:r>
      <w:r>
        <w:rPr>
          <w:rFonts w:cs="Times New Roman"/>
          <w:sz w:val="20"/>
          <w:szCs w:val="24"/>
        </w:rPr>
        <w:br w:type="textWrapping"/>
      </w:r>
      <w:r>
        <w:rPr>
          <w:rFonts w:cs="Times New Roman"/>
          <w:sz w:val="20"/>
          <w:szCs w:val="24"/>
        </w:rPr>
        <w:br w:type="textWrapping"/>
      </w:r>
      <w:r>
        <w:rPr>
          <w:rFonts w:cs="Times New Roman"/>
          <w:sz w:val="20"/>
          <w:szCs w:val="24"/>
        </w:rPr>
        <w:t>sentence = "Market growth drives investment."</w:t>
      </w:r>
      <w:r>
        <w:rPr>
          <w:rFonts w:cs="Times New Roman"/>
          <w:sz w:val="20"/>
          <w:szCs w:val="24"/>
        </w:rPr>
        <w:br w:type="textWrapping"/>
      </w:r>
      <w:r>
        <w:rPr>
          <w:rFonts w:cs="Times New Roman"/>
          <w:sz w:val="20"/>
          <w:szCs w:val="24"/>
        </w:rPr>
        <w:br w:type="textWrapping"/>
      </w:r>
      <w:r>
        <w:rPr>
          <w:rFonts w:cs="Times New Roman"/>
          <w:sz w:val="20"/>
          <w:szCs w:val="24"/>
        </w:rPr>
        <w:t># Initial tags supplied by the case</w:t>
      </w:r>
      <w:r>
        <w:rPr>
          <w:rFonts w:cs="Times New Roman"/>
          <w:sz w:val="20"/>
          <w:szCs w:val="24"/>
        </w:rPr>
        <w:br w:type="textWrapping"/>
      </w:r>
      <w:r>
        <w:rPr>
          <w:rFonts w:cs="Times New Roman"/>
          <w:sz w:val="20"/>
          <w:szCs w:val="24"/>
        </w:rPr>
        <w:t>initial_tags = [</w:t>
      </w:r>
      <w:r>
        <w:rPr>
          <w:rFonts w:cs="Times New Roman"/>
          <w:sz w:val="20"/>
          <w:szCs w:val="24"/>
        </w:rPr>
        <w:br w:type="textWrapping"/>
      </w:r>
      <w:r>
        <w:rPr>
          <w:rFonts w:cs="Times New Roman"/>
          <w:sz w:val="20"/>
          <w:szCs w:val="24"/>
        </w:rPr>
        <w:t xml:space="preserve">    ("market", "NN"),</w:t>
      </w:r>
      <w:r>
        <w:rPr>
          <w:rFonts w:cs="Times New Roman"/>
          <w:sz w:val="20"/>
          <w:szCs w:val="24"/>
        </w:rPr>
        <w:br w:type="textWrapping"/>
      </w:r>
      <w:r>
        <w:rPr>
          <w:rFonts w:cs="Times New Roman"/>
          <w:sz w:val="20"/>
          <w:szCs w:val="24"/>
        </w:rPr>
        <w:t xml:space="preserve">    ("growth", "NN"),</w:t>
      </w:r>
      <w:r>
        <w:rPr>
          <w:rFonts w:cs="Times New Roman"/>
          <w:sz w:val="20"/>
          <w:szCs w:val="24"/>
        </w:rPr>
        <w:br w:type="textWrapping"/>
      </w:r>
      <w:r>
        <w:rPr>
          <w:rFonts w:cs="Times New Roman"/>
          <w:sz w:val="20"/>
          <w:szCs w:val="24"/>
        </w:rPr>
        <w:t xml:space="preserve">    ("drives", "NNS"),</w:t>
      </w:r>
      <w:r>
        <w:rPr>
          <w:rFonts w:cs="Times New Roman"/>
          <w:sz w:val="20"/>
          <w:szCs w:val="24"/>
        </w:rPr>
        <w:br w:type="textWrapping"/>
      </w:r>
      <w:r>
        <w:rPr>
          <w:rFonts w:cs="Times New Roman"/>
          <w:sz w:val="20"/>
          <w:szCs w:val="24"/>
        </w:rPr>
        <w:t xml:space="preserve">    ("investment", "NN")</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print("INITIAL POS TAGS")</w:t>
      </w:r>
      <w:r>
        <w:rPr>
          <w:rFonts w:cs="Times New Roman"/>
          <w:sz w:val="20"/>
          <w:szCs w:val="24"/>
        </w:rPr>
        <w:br w:type="textWrapping"/>
      </w:r>
      <w:r>
        <w:rPr>
          <w:rFonts w:cs="Times New Roman"/>
          <w:sz w:val="20"/>
          <w:szCs w:val="24"/>
        </w:rPr>
        <w:t>for word, tag in initial_tags:</w:t>
      </w:r>
      <w:r>
        <w:rPr>
          <w:rFonts w:cs="Times New Roman"/>
          <w:sz w:val="20"/>
          <w:szCs w:val="24"/>
        </w:rPr>
        <w:br w:type="textWrapping"/>
      </w:r>
      <w:r>
        <w:rPr>
          <w:rFonts w:cs="Times New Roman"/>
          <w:sz w:val="20"/>
          <w:szCs w:val="24"/>
        </w:rPr>
        <w:t xml:space="preserve">    print(f"{word:15s} -&gt; {tag}")</w:t>
      </w:r>
      <w:r>
        <w:rPr>
          <w:rFonts w:cs="Times New Roman"/>
          <w:sz w:val="20"/>
          <w:szCs w:val="24"/>
        </w:rPr>
        <w:br w:type="textWrapping"/>
      </w:r>
      <w:r>
        <w:rPr>
          <w:rFonts w:cs="Times New Roman"/>
          <w:sz w:val="20"/>
          <w:szCs w:val="24"/>
        </w:rPr>
        <w:br w:type="textWrapping"/>
      </w:r>
      <w:r>
        <w:rPr>
          <w:rFonts w:cs="Times New Roman"/>
          <w:sz w:val="20"/>
          <w:szCs w:val="24"/>
        </w:rPr>
        <w:t># Transformation-Based Rule</w:t>
      </w:r>
      <w:r>
        <w:rPr>
          <w:rFonts w:cs="Times New Roman"/>
          <w:sz w:val="20"/>
          <w:szCs w:val="24"/>
        </w:rPr>
        <w:br w:type="textWrapping"/>
      </w:r>
      <w:r>
        <w:rPr>
          <w:rFonts w:cs="Times New Roman"/>
          <w:sz w:val="20"/>
          <w:szCs w:val="24"/>
        </w:rPr>
        <w:t>corrected_tags = initial_tags.copy()</w:t>
      </w:r>
      <w:r>
        <w:rPr>
          <w:rFonts w:cs="Times New Roman"/>
          <w:sz w:val="20"/>
          <w:szCs w:val="24"/>
        </w:rPr>
        <w:br w:type="textWrapping"/>
      </w:r>
      <w:r>
        <w:rPr>
          <w:rFonts w:cs="Times New Roman"/>
          <w:sz w:val="20"/>
          <w:szCs w:val="24"/>
        </w:rPr>
        <w:br w:type="textWrapping"/>
      </w:r>
      <w:r>
        <w:rPr>
          <w:rFonts w:cs="Times New Roman"/>
          <w:sz w:val="20"/>
          <w:szCs w:val="24"/>
        </w:rPr>
        <w:t>for i in range(1, len(corrected_tags)):</w:t>
      </w:r>
      <w:r>
        <w:rPr>
          <w:rFonts w:cs="Times New Roman"/>
          <w:sz w:val="20"/>
          <w:szCs w:val="24"/>
        </w:rPr>
        <w:br w:type="textWrapping"/>
      </w:r>
      <w:r>
        <w:rPr>
          <w:rFonts w:cs="Times New Roman"/>
          <w:sz w:val="20"/>
          <w:szCs w:val="24"/>
        </w:rPr>
        <w:t xml:space="preserve">    current_word, current_tag = corrected_tags[i]</w:t>
      </w:r>
      <w:r>
        <w:rPr>
          <w:rFonts w:cs="Times New Roman"/>
          <w:sz w:val="20"/>
          <w:szCs w:val="24"/>
        </w:rPr>
        <w:br w:type="textWrapping"/>
      </w:r>
      <w:r>
        <w:rPr>
          <w:rFonts w:cs="Times New Roman"/>
          <w:sz w:val="20"/>
          <w:szCs w:val="24"/>
        </w:rPr>
        <w:t xml:space="preserve">    previous_word, previous_tag = corrected_tags[i - 1]</w:t>
      </w:r>
      <w:r>
        <w:rPr>
          <w:rFonts w:cs="Times New Roman"/>
          <w:sz w:val="20"/>
          <w:szCs w:val="24"/>
        </w:rPr>
        <w:br w:type="textWrapping"/>
      </w:r>
      <w:r>
        <w:rPr>
          <w:rFonts w:cs="Times New Roman"/>
          <w:sz w:val="20"/>
          <w:szCs w:val="24"/>
        </w:rPr>
        <w:br w:type="textWrapping"/>
      </w:r>
      <w:r>
        <w:rPr>
          <w:rFonts w:cs="Times New Roman"/>
          <w:sz w:val="20"/>
          <w:szCs w:val="24"/>
        </w:rPr>
        <w:t xml:space="preserve">    if current_tag == "NNS" and previous_tag == "NN":</w:t>
      </w:r>
      <w:r>
        <w:rPr>
          <w:rFonts w:cs="Times New Roman"/>
          <w:sz w:val="20"/>
          <w:szCs w:val="24"/>
        </w:rPr>
        <w:br w:type="textWrapping"/>
      </w:r>
      <w:r>
        <w:rPr>
          <w:rFonts w:cs="Times New Roman"/>
          <w:sz w:val="20"/>
          <w:szCs w:val="24"/>
        </w:rPr>
        <w:t xml:space="preserve">        corrected_tags[i] = (current_word, "VBZ")</w:t>
      </w:r>
      <w:r>
        <w:rPr>
          <w:rFonts w:cs="Times New Roman"/>
          <w:sz w:val="20"/>
          <w:szCs w:val="24"/>
        </w:rPr>
        <w:br w:type="textWrapping"/>
      </w:r>
      <w:r>
        <w:rPr>
          <w:rFonts w:cs="Times New Roman"/>
          <w:sz w:val="20"/>
          <w:szCs w:val="24"/>
        </w:rPr>
        <w:br w:type="textWrapping"/>
      </w:r>
      <w:r>
        <w:rPr>
          <w:rFonts w:cs="Times New Roman"/>
          <w:sz w:val="20"/>
          <w:szCs w:val="24"/>
        </w:rPr>
        <w:t>print("\nCORRECTED POS TAGS")</w:t>
      </w:r>
      <w:r>
        <w:rPr>
          <w:rFonts w:cs="Times New Roman"/>
          <w:sz w:val="20"/>
          <w:szCs w:val="24"/>
        </w:rPr>
        <w:br w:type="textWrapping"/>
      </w:r>
      <w:r>
        <w:rPr>
          <w:rFonts w:cs="Times New Roman"/>
          <w:sz w:val="20"/>
          <w:szCs w:val="24"/>
        </w:rPr>
        <w:t>for word, tag in corrected_tags:</w:t>
      </w:r>
      <w:r>
        <w:rPr>
          <w:rFonts w:cs="Times New Roman"/>
          <w:sz w:val="20"/>
          <w:szCs w:val="24"/>
        </w:rPr>
        <w:br w:type="textWrapping"/>
      </w:r>
      <w:r>
        <w:rPr>
          <w:rFonts w:cs="Times New Roman"/>
          <w:sz w:val="20"/>
          <w:szCs w:val="24"/>
        </w:rPr>
        <w:t xml:space="preserve">    print(f"{word:15s} -&gt; {tag}")</w:t>
      </w:r>
      <w:r>
        <w:rPr>
          <w:rFonts w:cs="Times New Roman"/>
          <w:sz w:val="20"/>
          <w:szCs w:val="24"/>
        </w:rPr>
        <w:br w:type="textWrapping"/>
      </w:r>
      <w:r>
        <w:rPr>
          <w:rFonts w:cs="Times New Roman"/>
          <w:sz w:val="20"/>
          <w:szCs w:val="24"/>
        </w:rPr>
        <w:br w:type="textWrapping"/>
      </w:r>
      <w:r>
        <w:rPr>
          <w:rFonts w:cs="Times New Roman"/>
          <w:sz w:val="20"/>
          <w:szCs w:val="24"/>
        </w:rPr>
        <w:t># Frequency data</w:t>
      </w:r>
      <w:r>
        <w:rPr>
          <w:rFonts w:cs="Times New Roman"/>
          <w:sz w:val="20"/>
          <w:szCs w:val="24"/>
        </w:rPr>
        <w:br w:type="textWrapping"/>
      </w:r>
      <w:r>
        <w:rPr>
          <w:rFonts w:cs="Times New Roman"/>
          <w:sz w:val="20"/>
          <w:szCs w:val="24"/>
        </w:rPr>
        <w:t>frequency = {</w:t>
      </w:r>
      <w:r>
        <w:rPr>
          <w:rFonts w:cs="Times New Roman"/>
          <w:sz w:val="20"/>
          <w:szCs w:val="24"/>
        </w:rPr>
        <w:br w:type="textWrapping"/>
      </w:r>
      <w:r>
        <w:rPr>
          <w:rFonts w:cs="Times New Roman"/>
          <w:sz w:val="20"/>
          <w:szCs w:val="24"/>
        </w:rPr>
        <w:t xml:space="preserve">    "market": 500,</w:t>
      </w:r>
      <w:r>
        <w:rPr>
          <w:rFonts w:cs="Times New Roman"/>
          <w:sz w:val="20"/>
          <w:szCs w:val="24"/>
        </w:rPr>
        <w:br w:type="textWrapping"/>
      </w:r>
      <w:r>
        <w:rPr>
          <w:rFonts w:cs="Times New Roman"/>
          <w:sz w:val="20"/>
          <w:szCs w:val="24"/>
        </w:rPr>
        <w:t xml:space="preserve">    "growth": 350,</w:t>
      </w:r>
      <w:r>
        <w:rPr>
          <w:rFonts w:cs="Times New Roman"/>
          <w:sz w:val="20"/>
          <w:szCs w:val="24"/>
        </w:rPr>
        <w:br w:type="textWrapping"/>
      </w:r>
      <w:r>
        <w:rPr>
          <w:rFonts w:cs="Times New Roman"/>
          <w:sz w:val="20"/>
          <w:szCs w:val="24"/>
        </w:rPr>
        <w:t xml:space="preserve">    "drives": 180,</w:t>
      </w:r>
      <w:r>
        <w:rPr>
          <w:rFonts w:cs="Times New Roman"/>
          <w:sz w:val="20"/>
          <w:szCs w:val="24"/>
        </w:rPr>
        <w:br w:type="textWrapping"/>
      </w:r>
      <w:r>
        <w:rPr>
          <w:rFonts w:cs="Times New Roman"/>
          <w:sz w:val="20"/>
          <w:szCs w:val="24"/>
        </w:rPr>
        <w:t xml:space="preserve">    "investment": 420</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total = sum(frequency.values())</w:t>
      </w:r>
      <w:r>
        <w:rPr>
          <w:rFonts w:cs="Times New Roman"/>
          <w:sz w:val="20"/>
          <w:szCs w:val="24"/>
        </w:rPr>
        <w:br w:type="textWrapping"/>
      </w:r>
      <w:r>
        <w:rPr>
          <w:rFonts w:cs="Times New Roman"/>
          <w:sz w:val="20"/>
          <w:szCs w:val="24"/>
        </w:rPr>
        <w:br w:type="textWrapping"/>
      </w:r>
      <w:r>
        <w:rPr>
          <w:rFonts w:cs="Times New Roman"/>
          <w:sz w:val="20"/>
          <w:szCs w:val="24"/>
        </w:rPr>
        <w:t>probabilities = {</w:t>
      </w:r>
      <w:r>
        <w:rPr>
          <w:rFonts w:cs="Times New Roman"/>
          <w:sz w:val="20"/>
          <w:szCs w:val="24"/>
        </w:rPr>
        <w:br w:type="textWrapping"/>
      </w:r>
      <w:r>
        <w:rPr>
          <w:rFonts w:cs="Times New Roman"/>
          <w:sz w:val="20"/>
          <w:szCs w:val="24"/>
        </w:rPr>
        <w:t xml:space="preserve">    word: count / total</w:t>
      </w:r>
      <w:r>
        <w:rPr>
          <w:rFonts w:cs="Times New Roman"/>
          <w:sz w:val="20"/>
          <w:szCs w:val="24"/>
        </w:rPr>
        <w:br w:type="textWrapping"/>
      </w:r>
      <w:r>
        <w:rPr>
          <w:rFonts w:cs="Times New Roman"/>
          <w:sz w:val="20"/>
          <w:szCs w:val="24"/>
        </w:rPr>
        <w:t xml:space="preserve">    for word, count in frequency.items()</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print("\nWORD FREQUENCY DISTRIBUTION")</w:t>
      </w:r>
      <w:r>
        <w:rPr>
          <w:rFonts w:cs="Times New Roman"/>
          <w:sz w:val="20"/>
          <w:szCs w:val="24"/>
        </w:rPr>
        <w:br w:type="textWrapping"/>
      </w:r>
      <w:r>
        <w:rPr>
          <w:rFonts w:cs="Times New Roman"/>
          <w:sz w:val="20"/>
          <w:szCs w:val="24"/>
        </w:rPr>
        <w:t>for word, count in frequency.items():</w:t>
      </w:r>
      <w:r>
        <w:rPr>
          <w:rFonts w:cs="Times New Roman"/>
          <w:sz w:val="20"/>
          <w:szCs w:val="24"/>
        </w:rPr>
        <w:br w:type="textWrapping"/>
      </w:r>
      <w:r>
        <w:rPr>
          <w:rFonts w:cs="Times New Roman"/>
          <w:sz w:val="20"/>
          <w:szCs w:val="24"/>
        </w:rPr>
        <w:t xml:space="preserve">    print(</w:t>
      </w:r>
      <w:r>
        <w:rPr>
          <w:rFonts w:cs="Times New Roman"/>
          <w:sz w:val="20"/>
          <w:szCs w:val="24"/>
        </w:rPr>
        <w:br w:type="textWrapping"/>
      </w:r>
      <w:r>
        <w:rPr>
          <w:rFonts w:cs="Times New Roman"/>
          <w:sz w:val="20"/>
          <w:szCs w:val="24"/>
        </w:rPr>
        <w:t xml:space="preserve">        f"{word:15s} "</w:t>
      </w:r>
      <w:r>
        <w:rPr>
          <w:rFonts w:cs="Times New Roman"/>
          <w:sz w:val="20"/>
          <w:szCs w:val="24"/>
        </w:rPr>
        <w:br w:type="textWrapping"/>
      </w:r>
      <w:r>
        <w:rPr>
          <w:rFonts w:cs="Times New Roman"/>
          <w:sz w:val="20"/>
          <w:szCs w:val="24"/>
        </w:rPr>
        <w:t xml:space="preserve">        f"count={count:4d} "</w:t>
      </w:r>
      <w:r>
        <w:rPr>
          <w:rFonts w:cs="Times New Roman"/>
          <w:sz w:val="20"/>
          <w:szCs w:val="24"/>
        </w:rPr>
        <w:br w:type="textWrapping"/>
      </w:r>
      <w:r>
        <w:rPr>
          <w:rFonts w:cs="Times New Roman"/>
          <w:sz w:val="20"/>
          <w:szCs w:val="24"/>
        </w:rPr>
        <w:t xml:space="preserve">        f"probability={probabilities[word]:.4f}"</w:t>
      </w:r>
      <w:r>
        <w:rPr>
          <w:rFonts w:cs="Times New Roman"/>
          <w:sz w:val="20"/>
          <w:szCs w:val="24"/>
        </w:rPr>
        <w:br w:type="textWrapping"/>
      </w:r>
      <w:r>
        <w:rPr>
          <w:rFonts w:cs="Times New Roman"/>
          <w:sz w:val="20"/>
          <w:szCs w:val="24"/>
        </w:rPr>
        <w:t xml:space="preserve">    )</w:t>
      </w:r>
      <w:r>
        <w:rPr>
          <w:rFonts w:cs="Times New Roman"/>
          <w:sz w:val="20"/>
          <w:szCs w:val="24"/>
        </w:rPr>
        <w:br w:type="textWrapping"/>
      </w:r>
      <w:r>
        <w:rPr>
          <w:rFonts w:cs="Times New Roman"/>
          <w:sz w:val="20"/>
          <w:szCs w:val="24"/>
        </w:rPr>
        <w:br w:type="textWrapping"/>
      </w:r>
      <w:r>
        <w:rPr>
          <w:rFonts w:cs="Times New Roman"/>
          <w:sz w:val="20"/>
          <w:szCs w:val="24"/>
        </w:rPr>
        <w:t># Entropy</w:t>
      </w:r>
      <w:r>
        <w:rPr>
          <w:rFonts w:cs="Times New Roman"/>
          <w:sz w:val="20"/>
          <w:szCs w:val="24"/>
        </w:rPr>
        <w:br w:type="textWrapping"/>
      </w:r>
      <w:r>
        <w:rPr>
          <w:rFonts w:cs="Times New Roman"/>
          <w:sz w:val="20"/>
          <w:szCs w:val="24"/>
        </w:rPr>
        <w:t>entropy_before = -sum(</w:t>
      </w:r>
      <w:r>
        <w:rPr>
          <w:rFonts w:cs="Times New Roman"/>
          <w:sz w:val="20"/>
          <w:szCs w:val="24"/>
        </w:rPr>
        <w:br w:type="textWrapping"/>
      </w:r>
      <w:r>
        <w:rPr>
          <w:rFonts w:cs="Times New Roman"/>
          <w:sz w:val="20"/>
          <w:szCs w:val="24"/>
        </w:rPr>
        <w:t xml:space="preserve">    p * math.log2(p)</w:t>
      </w:r>
      <w:r>
        <w:rPr>
          <w:rFonts w:cs="Times New Roman"/>
          <w:sz w:val="20"/>
          <w:szCs w:val="24"/>
        </w:rPr>
        <w:br w:type="textWrapping"/>
      </w:r>
      <w:r>
        <w:rPr>
          <w:rFonts w:cs="Times New Roman"/>
          <w:sz w:val="20"/>
          <w:szCs w:val="24"/>
        </w:rPr>
        <w:t xml:space="preserve">    for p in probabilities.values()</w:t>
      </w:r>
      <w:r>
        <w:rPr>
          <w:rFonts w:cs="Times New Roman"/>
          <w:sz w:val="20"/>
          <w:szCs w:val="24"/>
        </w:rPr>
        <w:br w:type="textWrapping"/>
      </w:r>
      <w:r>
        <w:rPr>
          <w:rFonts w:cs="Times New Roman"/>
          <w:sz w:val="20"/>
          <w:szCs w:val="24"/>
        </w:rPr>
        <w:t xml:space="preserve">    if p &gt; 0</w:t>
      </w:r>
      <w:r>
        <w:rPr>
          <w:rFonts w:cs="Times New Roman"/>
          <w:sz w:val="20"/>
          <w:szCs w:val="24"/>
        </w:rPr>
        <w:br w:type="textWrapping"/>
      </w:r>
      <w:r>
        <w:rPr>
          <w:rFonts w:cs="Times New Roman"/>
          <w:sz w:val="20"/>
          <w:szCs w:val="24"/>
        </w:rPr>
        <w:t>)</w:t>
      </w:r>
      <w:r>
        <w:rPr>
          <w:rFonts w:cs="Times New Roman"/>
          <w:sz w:val="20"/>
          <w:szCs w:val="24"/>
        </w:rPr>
        <w:br w:type="textWrapping"/>
      </w:r>
      <w:r>
        <w:rPr>
          <w:rFonts w:cs="Times New Roman"/>
          <w:sz w:val="20"/>
          <w:szCs w:val="24"/>
        </w:rPr>
        <w:br w:type="textWrapping"/>
      </w:r>
      <w:r>
        <w:rPr>
          <w:rFonts w:cs="Times New Roman"/>
          <w:sz w:val="20"/>
          <w:szCs w:val="24"/>
        </w:rPr>
        <w:t># Word frequencies are unchanged after POS transformation</w:t>
      </w:r>
      <w:r>
        <w:rPr>
          <w:rFonts w:cs="Times New Roman"/>
          <w:sz w:val="20"/>
          <w:szCs w:val="24"/>
        </w:rPr>
        <w:br w:type="textWrapping"/>
      </w:r>
      <w:r>
        <w:rPr>
          <w:rFonts w:cs="Times New Roman"/>
          <w:sz w:val="20"/>
          <w:szCs w:val="24"/>
        </w:rPr>
        <w:t>entropy_after = entropy_before</w:t>
      </w:r>
      <w:r>
        <w:rPr>
          <w:rFonts w:cs="Times New Roman"/>
          <w:sz w:val="20"/>
          <w:szCs w:val="24"/>
        </w:rPr>
        <w:br w:type="textWrapping"/>
      </w:r>
      <w:r>
        <w:rPr>
          <w:rFonts w:cs="Times New Roman"/>
          <w:sz w:val="20"/>
          <w:szCs w:val="24"/>
        </w:rPr>
        <w:br w:type="textWrapping"/>
      </w:r>
      <w:r>
        <w:rPr>
          <w:rFonts w:cs="Times New Roman"/>
          <w:sz w:val="20"/>
          <w:szCs w:val="24"/>
        </w:rPr>
        <w:t>print("\nENTROPY ANALYSIS")</w:t>
      </w:r>
      <w:r>
        <w:rPr>
          <w:rFonts w:cs="Times New Roman"/>
          <w:sz w:val="20"/>
          <w:szCs w:val="24"/>
        </w:rPr>
        <w:br w:type="textWrapping"/>
      </w:r>
      <w:r>
        <w:rPr>
          <w:rFonts w:cs="Times New Roman"/>
          <w:sz w:val="20"/>
          <w:szCs w:val="24"/>
        </w:rPr>
        <w:t>print("Entropy before transformation =", entropy_before, "bits")</w:t>
      </w:r>
      <w:r>
        <w:rPr>
          <w:rFonts w:cs="Times New Roman"/>
          <w:sz w:val="20"/>
          <w:szCs w:val="24"/>
        </w:rPr>
        <w:br w:type="textWrapping"/>
      </w:r>
      <w:r>
        <w:rPr>
          <w:rFonts w:cs="Times New Roman"/>
          <w:sz w:val="20"/>
          <w:szCs w:val="24"/>
        </w:rPr>
        <w:t>print("Entropy after transformation  =", entropy_after, "bits")</w:t>
      </w:r>
      <w:r>
        <w:rPr>
          <w:rFonts w:cs="Times New Roman"/>
          <w:sz w:val="20"/>
          <w:szCs w:val="24"/>
        </w:rPr>
        <w:br w:type="textWrapping"/>
      </w:r>
      <w:r>
        <w:rPr>
          <w:rFonts w:cs="Times New Roman"/>
          <w:sz w:val="20"/>
          <w:szCs w:val="24"/>
        </w:rPr>
        <w:br w:type="textWrapping"/>
      </w:r>
      <w:r>
        <w:rPr>
          <w:rFonts w:cs="Times New Roman"/>
          <w:sz w:val="20"/>
          <w:szCs w:val="24"/>
        </w:rPr>
        <w:t>print("\nFINAL RESULT")</w:t>
      </w:r>
      <w:r>
        <w:rPr>
          <w:rFonts w:cs="Times New Roman"/>
          <w:sz w:val="20"/>
          <w:szCs w:val="24"/>
        </w:rPr>
        <w:br w:type="textWrapping"/>
      </w:r>
      <w:r>
        <w:rPr>
          <w:rFonts w:cs="Times New Roman"/>
          <w:sz w:val="20"/>
          <w:szCs w:val="24"/>
        </w:rPr>
        <w:t>print("The transformation changes drives/NNS to drives/VBZ.")</w:t>
      </w:r>
      <w:r>
        <w:rPr>
          <w:rFonts w:cs="Times New Roman"/>
          <w:sz w:val="20"/>
          <w:szCs w:val="24"/>
        </w:rPr>
        <w:br w:type="textWrapping"/>
      </w:r>
      <w:r>
        <w:rPr>
          <w:rFonts w:cs="Times New Roman"/>
          <w:sz w:val="20"/>
          <w:szCs w:val="24"/>
        </w:rPr>
        <w:t>print("The word-frequency entropy remains unchanged.")</w:t>
      </w:r>
    </w:p>
    <w:p w14:paraId="6A8A40F3">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drawing>
          <wp:inline distT="0" distB="0" distL="0" distR="0">
            <wp:extent cx="5295900" cy="3883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b="16171"/>
                    <a:stretch>
                      <a:fillRect/>
                    </a:stretch>
                  </pic:blipFill>
                  <pic:spPr>
                    <a:xfrm>
                      <a:off x="0" y="0"/>
                      <a:ext cx="5296640" cy="3884202"/>
                    </a:xfrm>
                    <a:prstGeom prst="rect">
                      <a:avLst/>
                    </a:prstGeom>
                    <a:ln>
                      <a:noFill/>
                    </a:ln>
                  </pic:spPr>
                </pic:pic>
              </a:graphicData>
            </a:graphic>
          </wp:inline>
        </w:drawing>
      </w:r>
    </w:p>
    <w:p w14:paraId="54EAA529">
      <w:pPr>
        <w:pStyle w:val="2"/>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Conclusion</w:t>
      </w:r>
    </w:p>
    <w:p w14:paraId="48CEEB8A">
      <w:pPr>
        <w:spacing w:line="360" w:lineRule="auto"/>
        <w:jc w:val="both"/>
        <w:rPr>
          <w:rFonts w:cs="Times New Roman"/>
          <w:sz w:val="24"/>
          <w:szCs w:val="24"/>
        </w:rPr>
      </w:pPr>
      <w:r>
        <w:rPr>
          <w:rFonts w:cs="Times New Roman"/>
          <w:sz w:val="24"/>
          <w:szCs w:val="24"/>
        </w:rPr>
        <w:t>The three case studies demonstrate practical applications of N-gram models, smoothing and interpolation, POS tagging, HMM probability estimation, transformation-based tagging, and entropy. The calculations show how language-model probabilities support next-word prediction, how contextual probabilities can help resolve POS ambiguity, and how transformation rules can correct systematic tagging errors.</w:t>
      </w:r>
    </w:p>
    <w:p w14:paraId="452ED836">
      <w:pPr>
        <w:spacing w:line="360" w:lineRule="auto"/>
        <w:jc w:val="both"/>
        <w:rPr>
          <w:rFonts w:cs="Times New Roman"/>
          <w:sz w:val="24"/>
          <w:szCs w:val="24"/>
        </w:rPr>
      </w:pPr>
      <w:r>
        <w:rPr>
          <w:rFonts w:cs="Times New Roman"/>
          <w:sz w:val="24"/>
          <w:szCs w:val="24"/>
        </w:rPr>
        <w:t>The results also show the importance of interpreting probabilities in their application context. Backoff is useful when a higher-order N-gram is missing, interpolation improves robustness by combining multiple probability estimates, HMM tagging uses emission and transition evidence, and transformation rules refine an initially generated tag sequence.</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BB8560A"/>
    <w:multiLevelType w:val="multilevel"/>
    <w:tmpl w:val="0BB856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D2589E"/>
    <w:multiLevelType w:val="multilevel"/>
    <w:tmpl w:val="15D258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DD2BC9"/>
    <w:multiLevelType w:val="multilevel"/>
    <w:tmpl w:val="1BDD2B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4CF4D33"/>
    <w:multiLevelType w:val="multilevel"/>
    <w:tmpl w:val="24CF4D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51C55F8"/>
    <w:multiLevelType w:val="multilevel"/>
    <w:tmpl w:val="251C55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B616168"/>
    <w:multiLevelType w:val="multilevel"/>
    <w:tmpl w:val="2B6161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D420180"/>
    <w:multiLevelType w:val="multilevel"/>
    <w:tmpl w:val="2D4201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4">
    <w:nsid w:val="53B63A3A"/>
    <w:multiLevelType w:val="multilevel"/>
    <w:tmpl w:val="53B63A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2B14597"/>
    <w:multiLevelType w:val="multilevel"/>
    <w:tmpl w:val="72B145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9F85FA9"/>
    <w:multiLevelType w:val="multilevel"/>
    <w:tmpl w:val="79F85FA9"/>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7F9B1F47"/>
    <w:multiLevelType w:val="multilevel"/>
    <w:tmpl w:val="7F9B1F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3"/>
  </w:num>
  <w:num w:numId="8">
    <w:abstractNumId w:val="8"/>
  </w:num>
  <w:num w:numId="9">
    <w:abstractNumId w:val="7"/>
  </w:num>
  <w:num w:numId="10">
    <w:abstractNumId w:val="6"/>
  </w:num>
  <w:num w:numId="11">
    <w:abstractNumId w:val="12"/>
  </w:num>
  <w:num w:numId="12">
    <w:abstractNumId w:val="17"/>
  </w:num>
  <w:num w:numId="13">
    <w:abstractNumId w:val="14"/>
  </w:num>
  <w:num w:numId="14">
    <w:abstractNumId w:val="9"/>
  </w:num>
  <w:num w:numId="15">
    <w:abstractNumId w:val="11"/>
  </w:num>
  <w:num w:numId="16">
    <w:abstractNumId w:val="10"/>
  </w:num>
  <w:num w:numId="17">
    <w:abstractNumId w:val="1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7E9F"/>
    <w:rsid w:val="0006063C"/>
    <w:rsid w:val="000F70BF"/>
    <w:rsid w:val="0015074B"/>
    <w:rsid w:val="001A2070"/>
    <w:rsid w:val="001B090C"/>
    <w:rsid w:val="0029639D"/>
    <w:rsid w:val="00326F90"/>
    <w:rsid w:val="004D0DD0"/>
    <w:rsid w:val="00551B76"/>
    <w:rsid w:val="007F2C2D"/>
    <w:rsid w:val="008C29BD"/>
    <w:rsid w:val="00A34A27"/>
    <w:rsid w:val="00AA1D8D"/>
    <w:rsid w:val="00B47730"/>
    <w:rsid w:val="00BF1ECA"/>
    <w:rsid w:val="00CB0664"/>
    <w:rsid w:val="00CD6F9E"/>
    <w:rsid w:val="00D76646"/>
    <w:rsid w:val="00E34692"/>
    <w:rsid w:val="00F2550F"/>
    <w:rsid w:val="00F962EE"/>
    <w:rsid w:val="00FC693F"/>
    <w:rsid w:val="019440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65"/>
    <w:semiHidden/>
    <w:unhideWhenUsed/>
    <w:uiPriority w:val="99"/>
    <w:pPr>
      <w:spacing w:after="0" w:line="240" w:lineRule="auto"/>
    </w:pPr>
    <w:rPr>
      <w:rFonts w:ascii="Tahoma" w:hAnsi="Tahoma" w:cs="Tahoma"/>
      <w:sz w:val="16"/>
      <w:szCs w:val="16"/>
    </w:rPr>
  </w:style>
  <w:style w:type="paragraph" w:styleId="14">
    <w:name w:val="Body Text"/>
    <w:basedOn w:val="1"/>
    <w:link w:val="145"/>
    <w:unhideWhenUsed/>
    <w:uiPriority w:val="99"/>
    <w:pPr>
      <w:spacing w:after="120"/>
    </w:pPr>
  </w:style>
  <w:style w:type="paragraph" w:styleId="15">
    <w:name w:val="Body Text 2"/>
    <w:basedOn w:val="1"/>
    <w:link w:val="146"/>
    <w:unhideWhenUsed/>
    <w:uiPriority w:val="99"/>
    <w:pPr>
      <w:spacing w:after="120" w:line="480" w:lineRule="auto"/>
    </w:pPr>
  </w:style>
  <w:style w:type="paragraph" w:styleId="16">
    <w:name w:val="Body Text 3"/>
    <w:basedOn w:val="1"/>
    <w:link w:val="147"/>
    <w:unhideWhenUsed/>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37"/>
    <w:unhideWhenUsed/>
    <w:uiPriority w:val="99"/>
    <w:pPr>
      <w:tabs>
        <w:tab w:val="center" w:pos="4680"/>
        <w:tab w:val="right" w:pos="9360"/>
      </w:tabs>
      <w:spacing w:after="0" w:line="240" w:lineRule="auto"/>
    </w:pPr>
  </w:style>
  <w:style w:type="paragraph" w:styleId="20">
    <w:name w:val="header"/>
    <w:basedOn w:val="1"/>
    <w:link w:val="136"/>
    <w:unhideWhenUsed/>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uiPriority w:val="99"/>
  </w:style>
  <w:style w:type="character" w:customStyle="1" w:styleId="137">
    <w:name w:val="Footer Char"/>
    <w:basedOn w:val="11"/>
    <w:link w:val="19"/>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4"/>
    <w:uiPriority w:val="99"/>
  </w:style>
  <w:style w:type="character" w:customStyle="1" w:styleId="146">
    <w:name w:val="Body Text 2 Char"/>
    <w:basedOn w:val="11"/>
    <w:link w:val="15"/>
    <w:uiPriority w:val="99"/>
  </w:style>
  <w:style w:type="character" w:customStyle="1" w:styleId="147">
    <w:name w:val="Body Text 3 Char"/>
    <w:basedOn w:val="11"/>
    <w:link w:val="16"/>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9AD50C-08D3-49CB-A7B9-76D99045F762}">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3529</Words>
  <Characters>21852</Characters>
  <Lines>183</Lines>
  <Paragraphs>51</Paragraphs>
  <TotalTime>0</TotalTime>
  <ScaleCrop>false</ScaleCrop>
  <LinksUpToDate>false</LinksUpToDate>
  <CharactersWithSpaces>25206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2026-08-29T02:54:00Z</dcterms:created>
  <dc:creator>python-docx</dc:creator>
  <dc:description>generated by python-docx</dc:description>
  <cp:lastModifiedBy>WPS_1786166623</cp:lastModifiedBy>
  <cp:lastPrinted>2026-08-27T08:19:00Z</cp:lastPrinted>
  <dcterms:modified xsi:type="dcterms:W3CDTF">2026-09-01T05:37:18Z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eyJoZGlkIjoiYjVmN2FkNDdhNTdlNTEzOGY3ZjY2Y2IzMjIxZTFmMWUiLCJ1c2VySWQiOiI1NDk3NjgyMDE5MzAifQ==</vt:lpwstr>
  </property>
  <property fmtid="{D5CDD505-2E9C-101B-9397-08002B2CF9AE}" pid="3" name="KSOProductBuildVer">
    <vt:lpwstr>1033-12.1.0.28032</vt:lpwstr>
  </property>
  <property fmtid="{D5CDD505-2E9C-101B-9397-08002B2CF9AE}" pid="4" name="ICV">
    <vt:lpwstr>11ACF6B1BB354ED8BE1E1A4CF5974193_12</vt:lpwstr>
  </property>
</Properties>
</file>